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D0C8" w14:textId="77777777" w:rsidR="00374BF8" w:rsidRDefault="00374BF8" w:rsidP="00FC38A2">
      <w:pPr>
        <w:pStyle w:val="BodyText"/>
        <w:ind w:firstLine="2835"/>
        <w:rPr>
          <w:rFonts w:ascii="Times New Roman" w:hAnsi="Times New Roman" w:cs="Times New Roman"/>
          <w:b/>
          <w:sz w:val="32"/>
          <w:lang w:val="vi-VN"/>
        </w:rPr>
      </w:pPr>
    </w:p>
    <w:p w14:paraId="33ADCB96" w14:textId="5338084A" w:rsidR="00E10B56" w:rsidRPr="007E6B55" w:rsidRDefault="00FC38A2" w:rsidP="00FC38A2">
      <w:pPr>
        <w:pStyle w:val="BodyText"/>
        <w:ind w:firstLine="2835"/>
        <w:rPr>
          <w:rFonts w:ascii="Times New Roman" w:hAnsi="Times New Roman" w:cs="Times New Roman"/>
          <w:sz w:val="32"/>
          <w:lang w:val="vi-VN"/>
        </w:rPr>
      </w:pPr>
      <w:r w:rsidRPr="00FC38A2">
        <w:rPr>
          <w:rFonts w:ascii="Times New Roman" w:hAnsi="Times New Roman" w:cs="Times New Roman"/>
          <w:bCs/>
          <w:noProof/>
        </w:rPr>
        <mc:AlternateContent>
          <mc:Choice Requires="wpg">
            <w:drawing>
              <wp:anchor distT="0" distB="0" distL="0" distR="0" simplePos="0" relativeHeight="251653632" behindDoc="1" locked="0" layoutInCell="1" allowOverlap="1" wp14:anchorId="3B07845C" wp14:editId="54A698F1">
                <wp:simplePos x="0" y="0"/>
                <wp:positionH relativeFrom="page">
                  <wp:posOffset>1185333</wp:posOffset>
                </wp:positionH>
                <wp:positionV relativeFrom="page">
                  <wp:posOffset>541867</wp:posOffset>
                </wp:positionV>
                <wp:extent cx="5943600" cy="8885766"/>
                <wp:effectExtent l="0" t="0" r="19050" b="10795"/>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8885766"/>
                          <a:chOff x="0" y="0"/>
                          <a:chExt cx="5943600" cy="8754110"/>
                        </a:xfrm>
                        <a:solidFill>
                          <a:schemeClr val="tx2">
                            <a:lumMod val="60000"/>
                            <a:lumOff val="40000"/>
                          </a:schemeClr>
                        </a:solidFill>
                      </wpg:grpSpPr>
                      <pic:pic xmlns:pic="http://schemas.openxmlformats.org/drawingml/2006/picture">
                        <pic:nvPicPr>
                          <pic:cNvPr id="6" name="Image 6"/>
                          <pic:cNvPicPr/>
                        </pic:nvPicPr>
                        <pic:blipFill>
                          <a:blip r:embed="rId8" cstate="print"/>
                          <a:stretch>
                            <a:fillRect/>
                          </a:stretch>
                        </pic:blipFill>
                        <pic:spPr>
                          <a:xfrm>
                            <a:off x="10159" y="10160"/>
                            <a:ext cx="5922010" cy="8733789"/>
                          </a:xfrm>
                          <a:prstGeom prst="rect">
                            <a:avLst/>
                          </a:prstGeom>
                          <a:grpFill/>
                          <a:ln>
                            <a:solidFill>
                              <a:schemeClr val="tx2">
                                <a:lumMod val="60000"/>
                                <a:lumOff val="40000"/>
                              </a:schemeClr>
                            </a:solidFill>
                          </a:ln>
                        </pic:spPr>
                      </pic:pic>
                      <wps:wsp>
                        <wps:cNvPr id="7" name="Graphic 7"/>
                        <wps:cNvSpPr/>
                        <wps:spPr>
                          <a:xfrm>
                            <a:off x="0" y="0"/>
                            <a:ext cx="5943600" cy="8754110"/>
                          </a:xfrm>
                          <a:custGeom>
                            <a:avLst/>
                            <a:gdLst/>
                            <a:ahLst/>
                            <a:cxnLst/>
                            <a:rect l="l" t="t" r="r" b="b"/>
                            <a:pathLst>
                              <a:path w="5943600" h="8754110">
                                <a:moveTo>
                                  <a:pt x="5943600" y="0"/>
                                </a:moveTo>
                                <a:lnTo>
                                  <a:pt x="5933440" y="0"/>
                                </a:lnTo>
                                <a:lnTo>
                                  <a:pt x="5933440" y="10160"/>
                                </a:lnTo>
                                <a:lnTo>
                                  <a:pt x="5933440" y="8743950"/>
                                </a:lnTo>
                                <a:lnTo>
                                  <a:pt x="10160" y="8743950"/>
                                </a:lnTo>
                                <a:lnTo>
                                  <a:pt x="10160" y="10160"/>
                                </a:lnTo>
                                <a:lnTo>
                                  <a:pt x="5933440" y="10160"/>
                                </a:lnTo>
                                <a:lnTo>
                                  <a:pt x="5933440" y="0"/>
                                </a:lnTo>
                                <a:lnTo>
                                  <a:pt x="0" y="0"/>
                                </a:lnTo>
                                <a:lnTo>
                                  <a:pt x="0" y="8754110"/>
                                </a:lnTo>
                                <a:lnTo>
                                  <a:pt x="5943600" y="8754110"/>
                                </a:lnTo>
                                <a:lnTo>
                                  <a:pt x="5943600" y="0"/>
                                </a:lnTo>
                                <a:close/>
                              </a:path>
                            </a:pathLst>
                          </a:custGeom>
                          <a:grpFill/>
                          <a:ln>
                            <a:solidFill>
                              <a:schemeClr val="tx2">
                                <a:lumMod val="60000"/>
                                <a:lumOff val="40000"/>
                              </a:schemeClr>
                            </a:solidFill>
                          </a:ln>
                        </wps:spPr>
                        <wps:bodyPr wrap="square" lIns="0" tIns="0" rIns="0" bIns="0" rtlCol="0">
                          <a:prstTxWarp prst="textNoShape">
                            <a:avLst/>
                          </a:prstTxWarp>
                          <a:noAutofit/>
                        </wps:bodyPr>
                      </wps:wsp>
                      <wps:wsp>
                        <wps:cNvPr id="9" name="Graphic 9"/>
                        <wps:cNvSpPr/>
                        <wps:spPr>
                          <a:xfrm>
                            <a:off x="2531110" y="1227455"/>
                            <a:ext cx="296545" cy="1270"/>
                          </a:xfrm>
                          <a:custGeom>
                            <a:avLst/>
                            <a:gdLst/>
                            <a:ahLst/>
                            <a:cxnLst/>
                            <a:rect l="l" t="t" r="r" b="b"/>
                            <a:pathLst>
                              <a:path w="296545">
                                <a:moveTo>
                                  <a:pt x="0" y="0"/>
                                </a:moveTo>
                                <a:lnTo>
                                  <a:pt x="296385" y="0"/>
                                </a:lnTo>
                              </a:path>
                            </a:pathLst>
                          </a:custGeom>
                          <a:grpFill/>
                          <a:ln w="13157">
                            <a:solidFill>
                              <a:schemeClr val="tx2">
                                <a:lumMod val="60000"/>
                                <a:lumOff val="40000"/>
                              </a:schemeClr>
                            </a:solidFill>
                            <a:prstDash val="sysDash"/>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9" cstate="print"/>
                          <a:stretch>
                            <a:fillRect/>
                          </a:stretch>
                        </pic:blipFill>
                        <pic:spPr>
                          <a:xfrm>
                            <a:off x="2833370" y="1149985"/>
                            <a:ext cx="47625" cy="117475"/>
                          </a:xfrm>
                          <a:prstGeom prst="rect">
                            <a:avLst/>
                          </a:prstGeom>
                          <a:grpFill/>
                          <a:ln>
                            <a:solidFill>
                              <a:schemeClr val="tx2">
                                <a:lumMod val="60000"/>
                                <a:lumOff val="40000"/>
                              </a:schemeClr>
                            </a:solidFill>
                          </a:ln>
                        </pic:spPr>
                      </pic:pic>
                      <pic:pic xmlns:pic="http://schemas.openxmlformats.org/drawingml/2006/picture">
                        <pic:nvPicPr>
                          <pic:cNvPr id="11" name="Image 11"/>
                          <pic:cNvPicPr/>
                        </pic:nvPicPr>
                        <pic:blipFill>
                          <a:blip r:embed="rId9" cstate="print"/>
                          <a:stretch>
                            <a:fillRect/>
                          </a:stretch>
                        </pic:blipFill>
                        <pic:spPr>
                          <a:xfrm>
                            <a:off x="2898090" y="1149985"/>
                            <a:ext cx="47625" cy="117475"/>
                          </a:xfrm>
                          <a:prstGeom prst="rect">
                            <a:avLst/>
                          </a:prstGeom>
                          <a:grpFill/>
                          <a:ln>
                            <a:solidFill>
                              <a:schemeClr val="tx2">
                                <a:lumMod val="60000"/>
                                <a:lumOff val="40000"/>
                              </a:schemeClr>
                            </a:solidFill>
                          </a:ln>
                        </pic:spPr>
                      </pic:pic>
                      <pic:pic xmlns:pic="http://schemas.openxmlformats.org/drawingml/2006/picture">
                        <pic:nvPicPr>
                          <pic:cNvPr id="12" name="Image 12"/>
                          <pic:cNvPicPr/>
                        </pic:nvPicPr>
                        <pic:blipFill>
                          <a:blip r:embed="rId9" cstate="print"/>
                          <a:stretch>
                            <a:fillRect/>
                          </a:stretch>
                        </pic:blipFill>
                        <pic:spPr>
                          <a:xfrm>
                            <a:off x="2962810" y="1149985"/>
                            <a:ext cx="47625" cy="117475"/>
                          </a:xfrm>
                          <a:prstGeom prst="rect">
                            <a:avLst/>
                          </a:prstGeom>
                          <a:grpFill/>
                          <a:ln>
                            <a:solidFill>
                              <a:schemeClr val="tx2">
                                <a:lumMod val="60000"/>
                                <a:lumOff val="40000"/>
                              </a:schemeClr>
                            </a:solidFill>
                          </a:ln>
                        </pic:spPr>
                      </pic:pic>
                      <pic:pic xmlns:pic="http://schemas.openxmlformats.org/drawingml/2006/picture">
                        <pic:nvPicPr>
                          <pic:cNvPr id="13" name="Image 13"/>
                          <pic:cNvPicPr/>
                        </pic:nvPicPr>
                        <pic:blipFill>
                          <a:blip r:embed="rId9" cstate="print"/>
                          <a:stretch>
                            <a:fillRect/>
                          </a:stretch>
                        </pic:blipFill>
                        <pic:spPr>
                          <a:xfrm>
                            <a:off x="3027530" y="1149985"/>
                            <a:ext cx="47625" cy="117475"/>
                          </a:xfrm>
                          <a:prstGeom prst="rect">
                            <a:avLst/>
                          </a:prstGeom>
                          <a:grpFill/>
                          <a:ln>
                            <a:solidFill>
                              <a:schemeClr val="tx2">
                                <a:lumMod val="60000"/>
                                <a:lumOff val="40000"/>
                              </a:schemeClr>
                            </a:solidFill>
                          </a:ln>
                        </pic:spPr>
                      </pic:pic>
                      <pic:pic xmlns:pic="http://schemas.openxmlformats.org/drawingml/2006/picture">
                        <pic:nvPicPr>
                          <pic:cNvPr id="14" name="Image 14"/>
                          <pic:cNvPicPr/>
                        </pic:nvPicPr>
                        <pic:blipFill>
                          <a:blip r:embed="rId9" cstate="print"/>
                          <a:stretch>
                            <a:fillRect/>
                          </a:stretch>
                        </pic:blipFill>
                        <pic:spPr>
                          <a:xfrm>
                            <a:off x="3093317" y="1149985"/>
                            <a:ext cx="47625" cy="117475"/>
                          </a:xfrm>
                          <a:prstGeom prst="rect">
                            <a:avLst/>
                          </a:prstGeom>
                          <a:grpFill/>
                          <a:ln>
                            <a:solidFill>
                              <a:schemeClr val="tx2">
                                <a:lumMod val="60000"/>
                                <a:lumOff val="40000"/>
                              </a:schemeClr>
                            </a:solidFill>
                          </a:ln>
                        </pic:spPr>
                      </pic:pic>
                      <wps:wsp>
                        <wps:cNvPr id="15" name="Graphic 15"/>
                        <wps:cNvSpPr/>
                        <wps:spPr>
                          <a:xfrm>
                            <a:off x="3152139" y="1227455"/>
                            <a:ext cx="296545" cy="1270"/>
                          </a:xfrm>
                          <a:custGeom>
                            <a:avLst/>
                            <a:gdLst/>
                            <a:ahLst/>
                            <a:cxnLst/>
                            <a:rect l="l" t="t" r="r" b="b"/>
                            <a:pathLst>
                              <a:path w="296545">
                                <a:moveTo>
                                  <a:pt x="0" y="0"/>
                                </a:moveTo>
                                <a:lnTo>
                                  <a:pt x="296385" y="0"/>
                                </a:lnTo>
                              </a:path>
                            </a:pathLst>
                          </a:custGeom>
                          <a:grpFill/>
                          <a:ln w="13157">
                            <a:solidFill>
                              <a:schemeClr val="tx2">
                                <a:lumMod val="60000"/>
                                <a:lumOff val="40000"/>
                              </a:schemeClr>
                            </a:solidFill>
                            <a:prstDash val="sysDash"/>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D7F4F87" id="Group 5" o:spid="_x0000_s1026" style="position:absolute;margin-left:93.35pt;margin-top:42.65pt;width:468pt;height:699.65pt;z-index:-251662848;mso-wrap-distance-left:0;mso-wrap-distance-right:0;mso-position-horizontal-relative:page;mso-position-vertical-relative:page;mso-height-relative:margin" coordsize="59436,8754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8I/syf8pIv2hP+vIf+jLevu6vhH9mT/lJF+0J/wBeQ/8ARlvSY11Pu09RXzX/AMFHf+TM&#10;fiL/ALth/wCnC2r6UPUV81/8FHf+TMfiL/u2H/pwtqHsC3Pw0ooorM3Oj8cf8lG8Qf8AYWuP/RzV&#10;/R0n+qX6V/OL44/5KN4g/wCwtcf+jmr+jpP9Uv0qomchw6V8Lf8ABOD/AJKt+0r/ANjOn/o68r7p&#10;HSvhb/gnB/yVb9pX/sZ0/wDR15Te5CPuqiiiqE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CP7Mn/KSL9oT/ryH/oy3r7ur4R/Zk/5SRftCf9eQ/wDR&#10;lvSY11Pu09RXzX/wUd/5Mx+Iv+7Yf+nC2r6UPUV81/8ABR3/AJMx+Iv+7Yf+nC2oewLc/DSiiisz&#10;c6Pxx/yUbxB/2Frj/wBHNX9HSf6pfpX84vjj/ko3iD/sLXH/AKOav6Ok/wBUv0qomchw6V8Lf8E4&#10;P+SrftK/9jOn/o68r7pHSvhb/gnB/wAlW/aV/wCxnT/0deU3uQj7qoooqh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wj+zJ/yki/aE/wCvIf8Aoy3r&#10;7ur4R/Zk/wCUkX7Qn/XkP/RlvSY11Pu09RXzX/wUd/5Mx+Iv+7Yf+nC2r6UPUV81/wDBR3/kzH4i&#10;/wC7Yf8ApwtqHsC3Pw0ooorM3Oj8cf8AJRvEH/YWuP8A0c1f0dJ/ql+lfzi+OP8Ako3iD/sLXH/o&#10;5q/o6T/VL9KqJnIcOlfC3/BOD/kq37Sv/Yzp/wCjryvukdK+Fv8AgnB/yVb9pX/sZ0/9HXlN7kI+&#10;6qKKKo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I/syf8AKSL9oT/ryH/oy3r7ur4R/Zk/5SRftCf9eQ/9GW9JjXU+7T1FfNf/AAUd/wCTMfiL/u2H&#10;/pwtq+lD1FfNf/BR3/kzH4i/7th/6cLah7Atz8NKKKKzNzo/HH/JRvEH/YWuP/RzV/R0n+qX6V/O&#10;L44/5KN4g/7C1x/6Oav6Ok/1S/SqiZyHDpXwt/wTg/5Kt+0r/wBjOn/o68r7pHSvhb/gnB/yVb9p&#10;X/sZ0/8AR15Te5CPuqiiiqE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CP7Mn/KSL9oT/ryH/oy3r7ur4R/Zk/5SRftCf8AXkP/AEZb0mNdT7tPUV81&#10;/wDBR3/kzH4i/wC7Yf8Apwtq+lD1FfNf/BR3/kzH4i/7th/6cLah7Atz8NKKKKzNzo/HH/JRvEH/&#10;AGFrj/0c1f0dJ/ql+lfzi+OP+SjeIP8AsLXH/o5q/o6T/VL9KqJnIcOlfC3/AATg/wCSrftK/wDY&#10;zp/6OvK+6R0r4W/4Jwf8lW/aV/7GdP8A0deU3uQj7qoooqh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wj+zJ/yki/aE/68h/6Mt6+7q+Ef2ZP+UkX7&#10;Qn/XkP8A0Zb0mNdT7tPUV81/8FHf+TMfiL/u2H/pwtq+lD1FfNf/AAUd/wCTMfiL/u2H/pwtqHsC&#10;3Pw0ooorM3Oj8cf8lG8Qf9ha4/8ARzV/R0n+qX6V/OL44/5KN4g/7C1x/wCjmr+jpP8AVL9KqJnI&#10;cOlfC3/BOD/kq37Sv/Yzp/6OvK+6R0r4W/4Jwf8AJVv2lf8AsZ0/9HXlN7kI+6qKKKoQ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8I/syf8pIv2hP8A&#10;ryH/AKMt6+7q+Ef2ZP8AlJF+0J/15D/0Zb0mNdT7tPUV81/8FHf+TMfiL/u2H/pwtq+lD1FfNf8A&#10;wUd/5Mx+Iv8Au2H/AKcLah7Atz8NKKKKzNzo/HH/ACUbxB/2Frj/ANHNX9HSf6pfpX84vjj/AJKN&#10;4g/7C1x/6Oav6Ok/1S/SqiZyHDpXwt/wTg/5Kt+0r/2M6f8Ao68r7pHSvhb/AIJwf8lW/aV/7GdP&#10;/R15Te5CPuqiiiq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CP7Mn/ACki/aE/68h/6Mt6+7q+Ef2ZP+UkX7Qn/XkP/RlvSY11Pu09RXzX/wAFHf8A&#10;kzH4i/7th/6cLavpQ9RXzX/wUd/5Mx+Iv+7Yf+nC2oewLc/DSiiiszc6Pxx/yUbxB/2Frj/0c1f0&#10;dJ/ql+lfzi+OP+SjeIP+wtcf+jmr+jpP9Uv0qomchw6V8Lf8E4P+SrftK/8AYzp/6OvK+6R0r4W/&#10;4Jwf8lW/aV/7GdP/AEdeU3uQj7qoooqh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wj+zJ/yki/aE/68h/6Mt6+7q+Ef2ZP+UkX7Qn/AF5D/wBGW9Jj&#10;XU+7T1FfNf8AwUd/5Mx+Iv8Au2H/AKcLavpQ9RXzX/wUd/5Mx+Iv+7Yf+nC2oewLc/DSiiiszc6P&#10;xx/yUbxB/wBha4/9HNX9HSf6pfpX84vjj/ko3iD/ALC1x/6Oav6Ok/1S/SqiZyHDpXwt/wAE4P8A&#10;kq37Sv8A2M6f+jryvukdK+Fv+CcH/JVv2lf+xnT/ANHXlN7kI+6qKKKo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I/syf8pIv2hP+vIf+jLevu6vh&#10;H9mT/lJF+0J/15D/ANGW9JjXU+7T1FfNf/BR3/kzH4i/7th/6cLavpQ9RXzX/wAFHf8AkzH4i/7t&#10;h/6cLah7Atz8NKKKKzNzo/HH/JRvEH/YWuP/AEc1f0dJ/ql+lfzi+OP+SjeIP+wtcf8Ao5q/o6T/&#10;AFS/SqiZyHDpXwt/wTg/5Kt+0r/2M6f+jryvukdK+Fv+CcH/ACVb9pX/ALGdP/R15Te5CPuqiiiq&#10;E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CP7Mn&#10;/KSL9oT/AK8h/wCjLevu6vhH9mT/AJSRftCf9eQ/9GW9JjXU+7T1FfNf/BR3/kzH4i/7th/6cLav&#10;pQ9RXzX/AMFHf+TMfiL/ALth/wCnC2oewLc/DSiiiszc6Pxx/wAlG8Qf9ha4/wDRzV/R0n+qX6V/&#10;OL44/wCSjeIP+wtcf+jmr+jpP9Uv0qomchw6V8Lf8E4P+SrftK/9jOn/AKOvK+6R0r4W/wCCcH/J&#10;Vv2lf+xnT/0deU3uQj7qoooqh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Xwj+zJ/wApIv2hP+vIf+jLevu6vhH9mT/lJF+0J/15D/0Zb0mNdT7tPUV8&#10;1/8ABR3/AJMx+Iv+7Yf+nC2r6UPUV81/8FHf+TMfiL/u2H/pwtqHsC3Pw0ooorM3Oj8cf8lG8Qf9&#10;ha4/9HNX9HSf6pfpX84vjj/ko3iD/sLXH/o5q/o6T/VL9KqJnIcOlfC3/BOD/kq37Sv/AGM6f+jr&#10;yvukdK+Fv+CcH/JVv2lf+xnT/wBHXlN7kI+6qKKKo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8I/syf8pIv2hP+vIf+jLevu6vhH9mT/lJF+0J/wBe&#10;Q/8ARlvSY11Pu09RXzX/AMFHf+TMfiL/ALth/wCnC2r6UPUV81/8FHf+TMfiL/u2H/pwtqHsC3Pw&#10;0ooorM3Oj8cf8lG8Qf8AYWuP/RzV/R0n+qX6V/OL44/5KN4g/wCwtcf+jmr+jpP9Uv0qomchw6V8&#10;Lf8ABOD/AJKt+0r/ANjOn/o68r7pHSvhb/gnB/yVb9pX/sZ0/wDR15Te5CPuqiiiqE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CP7Mn/KSL9oT/ryH&#10;/oy3r7ur4R/Zk/5SRftCf9eQ/wDRlvSY11Pu09RXzX/wUd/5Mx+Iv+7Yf+nC2r6UPUV81/8ABR3/&#10;AJMx+Iv+7Yf+nC2oewLc/DSiiiszc6Pxx/yUbxB/2Frj/wBHNX9HSf6pfpX84vjj/ko3iD/sLXH/&#10;AKOav6Ok/wBUv0qomchw6V8Lf8E4P+SrftK/9jOn/o68r7pHSvhb/gnB/wAlW/aV/wCxnT/0deU3&#10;uQj7qoooqh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wj+zJ/yki/aE/wCvIf8Aoy3r7ur4R/Zk/wCUkX7Qn/XkP/RlvSY11Pu09RXzX/wUd/5Mx+Iv&#10;+7Yf+nC2r6UPUV81/wDBR3/kzH4i/wC7Yf8ApwtqHsC3Pw0ooorM3Oj8cf8AJRvEH/YWuP8A0c1f&#10;0dJ/ql+lfzi+OP8Ako3iD/sLXH/o5q/o6T/VL9KqJnIcOlfC3/BOD/kq37Sv/Yzp/wCjryvukdK+&#10;Fv8AgnB/yVb9pX/sZ0/9HXlN7kI+6qKKKo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8I/syf8AKSL9oT/ryH/oy3r7ur4R/Zk/5SRftCf9eQ/9GW9J&#10;jXU+7T1FfNf/AAUd/wCTMfiL/u2H/pwtq+lD1FfNf/BR3/kzH4i/7th/6cLah7Atz8NKKKKzNzo/&#10;HH/JRvEH/YWuP/RzV/R0n+qX6V/OL44/5KN4g/7C1x/6Oav6Ok/1S/SqiZyHDpXwt/wTg/5Kt+0r&#10;/wBjOn/o68r7pHSvhb/gnB/yVb9pX/sZ0/8AR15Te5CPuqiiiqE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CP7Mn/KSL9oT/ryH/oy3r7ur4R/Zk/5&#10;SRftCf8AXkP/AEZb0mNdT7tPUV81/wDBR3/kzH4i/wC7Yf8Apwtq+lD1FfNf/BR3/kzH4i/7th/6&#10;cLah7Atz8NKKKKzNzo/HH/JRvEH/AGFrj/0c1f0dJ/ql+lfzi+OP+SjeIP8AsLXH/o5q/o6T/VL9&#10;KqJnIcOlfC3/AATg/wCSrftK/wDYzp/6OvK+6R0r4W/4Jwf8lW/aV/7GdP8A0deU3uQj7qoooqh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wj+zJ/y&#10;ki/aE/68h/6Mt6+7q+Ef2ZP+UkX7Qn/XkP8A0Zb0mNdT7tPUV81/8FHf+TMfiL/u2H/pwtq+lD1F&#10;fNf/AAUd/wCTMfiL/u2H/pwtqHsC3Pw0ooorM3Oj8cf8lG8Qf9ha4/8ARzV/R0n+qX6V/OL44/5K&#10;N4g/7C1x/wCjmr+jpP8AVL9KqJnIcOlfC3/BOD/kq37Sv/Yzp/6OvK+6R0r4W/4Jwf8AJVv2lf8A&#10;sZ0/9HXlN7kI+6qKKKo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8I/syf8pIv2hP8AryH/AKMt6+7q+Ef2ZP8AlJF+0J/15D/0Zb0mNdT7tPUV81/8&#10;FHf+TMfiL/u2H/pwtq+lD1FfNf8AwUd/5Mx+Iv8Au2H/AKcLah7Atz8NKKKKzNzo/HH/ACUbxB/2&#10;Frj/ANHNX9HSf6pfpX84vjj/AJKN4g/7C1x/6Oav6Ok/1S/SqiZyHDpXwt/wTg/5Kt+0r/2M6f8A&#10;o68r7pHSvhb/AIJwf8lW/aV/7GdP/R15Te5CPuqiiiq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CP7Mn/ACki/aE/68h/6Mt6+7q+Ef2ZP+UkX7Qn&#10;/XkP/RlvSY11Pu09RXzX/wAFHf8AkzH4i/7th/6cLavpQ9RXzX/wUd/5Mx+Iv+7Yf+nC2oewLc/D&#10;Siiiszc6Pxx/yUbxB/2Frj/0c1f0dJ/ql+lfzi+OP+SjeIP+wtcf+jmr+jpP9Uv0qomchw6V8Lf8&#10;E4P+SrftK/8AYzp/6OvK+6R0r4W/4Jwf8lW/aV/7GdP/AEdeU3uQj7qoooqh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wj+zJ/yki/aE/68h/6Mt6+&#10;7q+Ef2ZP+UkX7Qn/AF5D/wBGW9JjXU+7T1FfNf8AwUd/5Mx+Iv8Au2H/AKcLavpQ9RXzX/wUd/5M&#10;x+Iv+7Yf+nC2oewLc/DSiiiszc6Pxx/yUbxB/wBha4/9HNX9HSf6pfpX84vjj/ko3iD/ALC1x/6O&#10;av6Ok/1S/SqiZyHDpXwt/wAE4P8Akq37Sv8A2M6f+jryvukdK+Fv+CcH/JVv2lf+xnT/ANHXlN7k&#10;I+6qKKKoQ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I/syf8pIv2hP+vIf+jLevu6vhH9mT/lJF+0J/15D/ANGW9JjXU+7T1FfNf/BR3/kzH4i/7th/&#10;6cLavpQ9RXzX/wAFHf8AkzH4i/7th/6cLah7Atz8NKKKKzNzo/HH/JRvEH/YWuP/AEc1f0dJ/ql+&#10;lfzi+OP+SjeIP+wtcf8Ao5q/o6T/AFS/SqiZyHDpXwt/wTg/5Kt+0r/2M6f+jryvukdK+Fv+CcH/&#10;ACVb9pX/ALGdP/R15Te5CPuqiiiq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CP7Mn/KSL9oT/AK8h/wCjLevu6vhH9mT/AJSRftCf9eQ/9GW9JjXU&#10;+7T1FfNf/BR3/kzH4i/7th/6cLavpQ9RXzX/AMFHf+TMfiL/ALth/wCnC2oewLc/DSiiiszc6Pxx&#10;/wAlG8Qf9ha4/wDRzV/R0n+qX6V/OL44/wCSjeIP+wtcf+jmr+jpP9Uv0qomchw6V8Lf8E4P+Srf&#10;tK/9jOn/AKOvK+6R0r4W/wCCcH/JVv2lf+xnT/0deU3uQj7qoooqh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wj+zJ/wApIv2hP+vIf+jLevu6vhH9&#10;mT/lJF+0J/15D/0Zb0mNdT7tPUV81/8ABR3/AJMx+Iv+7Yf+nC2r6UPUV81/8FHf+TMfiL/u2H/p&#10;wtqHsC3Pw0ooorM3Oj8cf8lG8Qf9ha4/9HNX9HSf6pfpX84vjj/ko3iD/sLXH/o5q/o6T/VL9KqJ&#10;nIcOlfC3/BOD/kq37Sv/AGM6f+jryvukdK+Fv+CcH/JVv2lf+xnT/wBHXlN7kI+6qKKKo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8I/syf8pIv2hP&#10;+vIf+jLevu6vhH9mT/lJF+0J/wBeQ/8ARlvSY11Pu09RXzX/AMFHf+TMfiL/ALth/wCnC2r6UPUV&#10;81/8FHf+TMfiL/u2H/pwtqHsC3Pw0ooorM3Oj8cf8lG8Qf8AYWuP/RzV/R0n+qX6V/OL44/5KN4g&#10;/wCwtcf+jmr+jpP9Uv0qomchw6V8Lf8ABOD/AJKt+0r/ANjOn/o68r7pHSvhb/gnB/yVb9pX/sZ0&#10;/wDR15Te5CPuqiiiqE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CP7Mn/KSL9oT/ryH/oy3r7ur4R/Zk/5SRftCf9eQ/wDRlvSY11Pu09RXzX/wUd/5&#10;Mx+Iv+7Yf+nC2r6UPUV81/8ABR3/AJMx+Iv+7Yf+nC2oewLc/DSiiiszc6Pxx/yUbxB/2Frj/wBH&#10;NX9HSf6pfpX84vjj/ko3iD/sLXH/AKOav6Ok/wBUv0qomchw6V8Lf8E4P+SrftK/9jOn/o68r7pH&#10;Svhb/gnB/wAlW/aV/wCxnT/0deU3uQj7qoooqh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wj+zJ/yki/aE/wCvIf8Aoy3r7ur4R/Zk/wCUkX7Qn/Xk&#10;P/RlvSY11Pu09RXzX/wUd/5Mx+Iv+7Yf+nC2r6UPUV81/wDBR3/kzH4i/wC7Yf8ApwtqHsC3Pw0o&#10;oorM3Oj8cf8AJRvEH/YWuP8A0c1f0dJ/ql+lfzi+OP8Ako3iD/sLXH/o5q/o6T/VL9KqJnIcOlfC&#10;3/BOD/kq37Sv/Yzp/wCjryvukdK+Fv8AgnB/yVb9pX/sZ0/9HXlN7kI+6qKKKo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8I/syf8AKSL9oT/ryH/o&#10;y3r7ur4R/Zk/5SRftCf9eQ/9GW9JjXU+7T1FfNf/AAUd/wCTMfiL/u2H/pwtq+lD1FfNf/BR3/kz&#10;H4i/7th/6cLah7Atz8NKKKKzNzo/HH/JRvEH/YWuP/RzV/R0n+qX6V/OL44/5KN4g/7C1x/6Oav6&#10;Ok/1S/SqiZyHDpXwt/wTg/5Kt+0r/wBjOn/o68r7pHSvhb/gnB/yVb9pX/sZ0/8AR15Te5CPuqii&#10;iqE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CP7&#10;Mn/KSL9oT/ryH/oy3r7ur4R/Zk/5SRftCf8AXkP/AEZb0mNdT7tPUV81/wDBR3/kzH4i/wC7Yf8A&#10;pwtq+lD1FfNf/BR3/kzH4i/7th/6cLah7Atz8NKKKKzNzo/HH/JRvEH/AGFrj/0c1f0dJ/ql+lfz&#10;i+OP+SjeIP8AsLXH/o5q/o6T/VL9KqJnIcOlfC3/AATg/wCSrftK/wDYzp/6OvK+6R0r4W/4Jwf8&#10;lW/aV/7GdP8A0deU3uQj7qoooqh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wj+zJ/yki/aE/68h/6Mt6+7q+Ef2ZP+UkX7Qn/XkP8A0Zb0mNdT7tPU&#10;V81/8FHf+TMfiL/u2H/pwtq+lD1FfNf/AAUd/wCTMfiL/u2H/pwtqHsC3Pw0ooorM3Oj8cf8lG8Q&#10;f9ha4/8ARzV/R0n+qX6V/OL44/5KN4g/7C1x/wCjmr+jpP8AVL9KqJnIcOlfC3/BOD/kq37Sv/Yz&#10;p/6OvK+6R0r4W/4Jwf8AJVv2lf8AsZ0/9HXlN7kI+6qKKKo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I/syf8pIv2hP8AryH/AKMt6+7q+Ef2ZP8A&#10;lJF+0J/15D/0Zb0mNdT7tPUV81/8FHf+TMfiL/u2H/pwtq+lD1FfNf8AwUd/5Mx+Iv8Au2H/AKcL&#10;ah7Atz8NKKKKzNzo/HH/ACUbxB/2Frj/ANHNX9HSf6pfpX84vjj/AJKN4g/7C1x/6Oav6Ok/1S/S&#10;qiZyHDpXwt/wTg/5Kt+0r/2M6f8Ao68r7pHSvhb/AIJwf8lW/aV/7GdP/R15Te5CPuqiiiq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CP7Mn/ACki&#10;/aE/68h/6Mt6+7q+Ef2ZP+UkX7Qn/XkP/RlvSY11Pu09RXzX/wAFHf8AkzH4i/7th/6cLavpQ9RX&#10;zX/wUd/5Mx+Iv+7Yf+nC2oewLc/DSiiiszc6Pxx/yUbxB/2Frj/0c1f0dJ/ql+lfzi+OP+SjeIP+&#10;wtcf+jmr+jpP9Uv0qomchw6V8Lf8E4P+SrftK/8AYzp/6OvK+6R0r4W/4Jwf8lW/aV/7GdP/AEde&#10;U3uQj7qoooqh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wj+zJ/yki/aE/68h/6Mt6+7q+Ef2ZP+UkX7Qn/AF5D/wBGW9JjXU+7T1FfNf8AwUd/5Mx+&#10;Iv8Au2H/AKcLavpQ9RXzX/wUd/5Mx+Iv+7Yf+nC2oewLc/DSiiiszc6Pxx/yUbxB/wBha4/9HNX9&#10;HSf6pfpX84vjj/ko3iD/ALC1x/6Oav6Ok/1S/SqiZyHDpXwt/wAE4P8Akq37Sv8A2M6f+jryvukd&#10;K+Fv+CcH/JVv2lf+xnT/ANHXlN7kI+6qKKKoQ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I/syf8pIv2hP+vIf+jLevu6vhH9mT/lJF+0J/15D/ANGW&#10;9JjXU+7T1FfNf/BR3/kzH4i/7th/6cLavpQ9RXzX/wAFHf8AkzH4i/7th/6cLah7Atz8NKKKKzNz&#10;o/HH/JRvEH/YWuP/AEc1f0dJ/ql+lfzi+OP+SjeIP+wtcf8Ao5q/o6T/AFS/SqiZyHDpXwt/wTg/&#10;5Kt+0r/2M6f+jryvukdK+Fv+CcH/ACVb9pX/ALGdP/R15Te5CPuqiiiq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CP7Mn/KSL9oT/AK8h/wCjLevu&#10;6vhH9mT/AJSRftCf9eQ/9GW9JjXU+7T1FfNf/BR3/kzH4i/7th/6cLavpQ9RXzX/AMFHf+TMfiL/&#10;ALth/wCnC2oewLc/DSiiiszc6Pxx/wAlG8Qf9ha4/wDRzV/R0n+qX6V/OL44/wCSjeIP+wtcf+jm&#10;r+jpP9Uv0qomchw6V8Lf8E4P+SrftK/9jOn/AKOvK+6R0r4W/wCCcH/JVv2lf+xnT/0deU3uQj7q&#10;oooqh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w&#10;j+zJ/wApIv2hP+vIf+jLevu6vhH9mT/lJF+0J/15D/0Zb0mNdT7tPUV81/8ABR3/AJMx+Iv+7Yf+&#10;nC2r6UPUV81/8FHf+TMfiL/u2H/pwtqHsC3Pw0ooorM3Oj8cf8lG8Qf9ha4/9HNX9HSf6pfpX84v&#10;jj/ko3iD/sLXH/o5q/o6T/VL9KqJnIcOlfC3/BOD/kq37Sv/AGM6f+jryvukdK+Fv+CcH/JVv2lf&#10;+xnT/wBHXlN7kI+6qKKKoQ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8I/syf8pIv2hP+vIf+jLevu6vhH9mT/lJF+0J/wBeQ/8ARlvSY11Pu09RXzX/&#10;AMFHf+TMfiL/ALth/wCnC2r6UPUV81/8FHf+TMfiL/u2H/pwtqHsC3Pw0ooorM3Oj8cf8lG8Qf8A&#10;YWuP/RzV/R0n+qX6V/OL44/5KN4g/wCwtcf+jmr+jpP9Uv0qomchw6V8Lf8ABOD/AJKt+0r/ANjO&#10;n/o68r7pHSvhb/gnB/yVb9pX/sZ0/wDR15Te5CPuqiiiqE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CP7Mn/KSL9oT/ryH/oy3r7ur4R/Zk/5SRftC&#10;f9eQ/wDRlvSY11Pu09RXzX/wUd/5Mx+Iv+7Yf+nC2r6UPUV81/8ABR3/AJMx+Iv+7Yf+nC2oewLc&#10;/DSiiiszc6Pxx/yUbxB/2Frj/wBHNX9HSf6pfpX84vjj/ko3iD/sLXH/AKOav6Ok/wBUv0qomchw&#10;6V8Lf8E4P+SrftK/9jOn/o68r7pHSvhb/gnB/wAlW/aV/wCxnT/0deU3uQj7qoooqh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wj+zJ/yki/aE/wCv&#10;If8Aoy3r7ur4R/Zk/wCUkX7Qn/XkP/RlvSY11Pu09RXzX/wUd/5Mx+Iv+7Yf+nC2r6UPUV81/wDB&#10;R3/kzH4i/wC7Yf8ApwtqHsC3Pw0ooorM3Oj8cf8AJRvEH/YWuP8A0c1f0dJ/ql+lfzi+OP8Ako3i&#10;D/sLXH/o5q/o6T/VL9KqJnIcOlfC3/BOD/kq37Sv/Yzp/wCjryvukdK+Fv8AgnB/yVb9pX/sZ0/9&#10;HXlN7kI+6qKKKo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I/syf8AKSL9oT/ryH/oy3r7ur4R/Zk/5SRftCf9eQ/9GW9JjXU+7T1FfNf/AAUd/wCT&#10;MfiL/u2H/pwtq+lD1FfNf/BR3/kzH4i/7th/6cLah7Atz8NKKKKzNzo/HH/JRvEH/YWuP/RzV/R0&#10;n+qX6V/OL44/5KN4g/7C1x/6Oav6Ok/1S/SqiZyHDpXwt/wTg/5Kt+0r/wBjOn/o68r7pHSvhb/g&#10;nB/yVb9pX/sZ0/8AR15Te5CPuqiiiqE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CP7Mn/KSL9oT/ryH/oy3r7ur4R/Zk/5SRftCf8AXkP/AEZb0mNd&#10;T7tPUV81/wDBR3/kzH4i/wC7Yf8Apwtq+lD1FfNf/BR3/kzH4i/7th/6cLah7Atz8NKKKKzNzo/H&#10;H/JRvEH/AGFrj/0c1f0dJ/ql+lfzi+OP+SjeIP8AsLXH/o5q/o6T/VL9KqJnIcOlfC3/AATg/wCS&#10;rftK/wDYzp/6OvK+6R0r4W/4Jwf8lW/aV/7GdP8A0deU3uQj7qoooqh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wj+zJ/yki/aE/68h/6Mt6+7q+Ef&#10;2ZP+UkX7Qn/XkP8A0Zb0mNdT7tPUV81/8FHf+TMfiL/u2H/pwtq+lD1FfNf/AAUd/wCTMfiL/u2H&#10;/pwtqHsC3Pw0ooorM3Oj8cf8lG8Qf9ha4/8ARzV/R0n+qX6V/OL44/5KN4g/7C1x/wCjmr+jpP8A&#10;VL9KqJnIcOlfC3/BOD/kq37Sv/Yzp/6OvK+6R0r4W/4Jwf8AJVv2lf8AsZ0/9HXlN7kI+6qKKKo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8I/syf8&#10;pIv2hP8AryH/AKMt6+7q+Ef2ZP8AlJF+0J/15D/0Zb0mNdT7tPUV81/8FHf+TMfiL/u2H/pwtq+l&#10;D1FfNf8AwUd/5Mx+Iv8Au2H/AKcLah7Atz8NKKKKzNzo/HH/ACUbxB/2Frj/ANHNX9HSf6pfpX84&#10;vjj/AJKN4g/7C1x/6Oav6Ok/1S/SqiZyHDpXwt/wTg/5Kt+0r/2M6f8Ao68r7pHSvhb/AIJwf8lW&#10;/aV/7GdP/R15Te5CPuqiiiqE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CP7Mn/ACki/aE/68h/6Mt6+7q+Ef2ZP+UkX7Qn/XkP/RlvSY11Pu09RXzX&#10;/wAFHf8AkzH4i/7th/6cLavpQ9RXzX/wUd/5Mx+Iv+7Yf+nC2oewLc/DSiiiszc6Pxx/yUbxB/2F&#10;rj/0c1f0dJ/ql+lfzi+OP+SjeIP+wtcf+jmr+jpP9Uv0qomchw6V8Lf8E4P+SrftK/8AYzp/6OvK&#10;+6R0r4W/4Jwf8lW/aV/7GdP/AEdeU3uQj7qoooqh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wj+zJ/yki/aE/68h/6Mt6+7q+Ef2ZP+UkX7Qn/AF5D&#10;/wBGW9JjXU+7T1FfNf8AwUd/5Mx+Iv8Au2H/AKcLavpQ9RXzX/wUd/5Mx+Iv+7Yf+nC2oewLc/DS&#10;iiiszc6Pxx/yUbxB/wBha4/9HNX9HSf6pfpX84vjj/ko3iD/ALC1x/6Oav6Ok/1S/SqiZyHDpXwt&#10;/wAE4P8Akq37Sv8A2M6f+jryvukdK+Fv+CcH/JVv2lf+xnT/ANHXlN7kI+6qKKKo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8I/syf8pIv2hP+vIf+&#10;jLevu6vhH9mT/lJF+0J/15D/ANGW9JjXU+7T1FfNf/BR3/kzH4i/7th/6cLavpQ9RXzX/wAFHf8A&#10;kzH4i/7th/6cLah7Atz8NKKKKzNzo/HH/JRvEH/YWuP/AEc1f0dJ/ql+lfzi+OP+SjeIP+wtcf8A&#10;o5q/o6T/AFS/SqiZyHDpXwt/wTg/5Kt+0r/2M6f+jryvukdK+Fv+CcH/ACVb9pX/ALGdP/R15Te5&#10;CPuqiiiqE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CP7Mn/KSL9oT/AK8h/wCjLevu6vhH9mT/AJSRftCf9eQ/9GW9JjXU+7T1FfNf/BR3/kzH4i/7&#10;th/6cLavpQ9RXzX/AMFHf+TMfiL/ALth/wCnC2oewLc/DSiiiszc6Pxx/wAlG8Qf9ha4/wDRzV/R&#10;0n+qX6V/OL44/wCSjeIP+wtcf+jmr+jpP9Uv0qomchw6V8Lf8E4P+SrftK/9jOn/AKOvK+6R0r4W&#10;/wCCcH/JVv2lf+xnT/0deU3uQj7qoooqh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wj+zJ/wApIv2hP+vIf+jLevu6vhH9mT/lJF+0J/15D/0Zb0mN&#10;dT7tPUV81/8ABR3/AJMx+Iv+7Yf+nC2r6UPUV81/8FHf+TMfiL/u2H/pwtqHsC3Pw0ooorM3Oj8c&#10;f8lG8Qf9ha4/9HNX9HSf6pfpX84vjj/ko3iD/sLXH/o5q/o6T/VL9KqJnIcOlfC3/BOD/kq37Sv/&#10;AGM6f+jryvukdK+Fv+CcH/JVv2lf+xnT/wBHXlN7kI+6qKKKo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8I/syf8pIv2hP+vIf+jLevu6vhH9mT/lJ&#10;F+0J/wBeQ/8ARlvSY11Pu09RXzX/AMFHf+TMfiL/ALth/wCnC2r6UPUV81/8FHf+TMfiL/u2H/pw&#10;tqHsC3Pw0ooorM3Oj8cf8lG8Qf8AYWuP/RzV/R0n+qX6V/OL44/5KN4g/wCwtcf+jmr+jpP9Uv0q&#10;omchw6V8Lf8ABOD/AJKt+0r/ANjOn/o68r7pHSvhb/gnB/yVb9pX/sZ0/wDR15Te5CPuqiiiqE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CP7Mn/KS&#10;L9oT/ryH/oy3r7ur4R/Zk/5SRftCf9eQ/wDRlvSY11Pu09RXzX/wUd/5Mx+Iv+7Yf+nC2r6UPUV8&#10;1/8ABR3/AJMx+Iv+7Yf+nC2oewLc/DSiiiszc6Pxx/yUbxB/2Frj/wBHNX9HSf6pfpX84vjj/ko3&#10;iD/sLXH/AKOav6Ok/wBUv0qomchw6V8Lf8E4P+SrftK/9jOn/o68r7pHSvhb/gnB/wAlW/aV/wCx&#10;nT/0deU3uQj7qoooqh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Xwj+zJ/yki/aE/wCvIf8Aoy3r7ur4R/Zk/wCUkX7Qn/XkP/RlvSY11Pu09RXzX/wU&#10;d/5Mx+Iv+7Yf+nC2r6UPUV81/wDBR3/kzH4i/wC7Yf8ApwtqHsC3Pw0ooorM3Oj8cf8AJRvEH/YW&#10;uP8A0c1f0dJ/ql+lfzi+OP8Ako3iD/sLXH/o5q/o6T/VL9KqJnIcOlfC3/BOD/kq37Sv/Yzp/wCj&#10;ryvukdK+Fv8AgnB/yVb9pX/sZ0/9HXlN7kI+6qKKKo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8I/syf8AKSL9oT/ryH/oy3r7ur4R/Zk/5SRftCf9&#10;eQ/9GW9JjXU+7T1FfNf/AAUd/wCTMfiL/u2H/pwtq+lD1FfNf/BR3/kzH4i/7th/6cLah7Atz8NK&#10;KKKzNzo/HH/JRvEH/YWuP/RzV/R0n+qX6V/OL44/5KN4g/7C1x/6Oav6Ok/1S/SqiZyHDpXwt/wT&#10;g/5Kt+0r/wBjOn/o68r7pHSvhb/gnB/yVb9pX/sZ0/8AR15Te5CPuqiiiqE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CP7Mn/KSL9oT/ryH/oy3r7u&#10;r4R/Zk/5SRftCf8AXkP/AEZb0mNdT7tPUV81/wDBR3/kzH4i/wC7Yf8Apwtq+lD1FfNf/BR3/kzH&#10;4i/7th/6cLah7Atz8NKKKKzNzo/HH/JRvEH/AGFrj/0c1f0dJ/ql+lfzi+OP+SjeIP8AsLXH/o5q&#10;/o6T/VL9KqJnIcOlfC3/AATg/wCSrftK/wDYzp/6OvK+6R0r4W/4Jwf8lW/aV/7GdP8A0deU3uQj&#10;7qoooqh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wj+zJ/yki/aE/68h/6Mt6+7q+Ef2ZP+UkX7Qn/XkP8A0Zb0mNdT7tPUV81/8FHf+TMfiL/u2H/p&#10;wtq+lD1FfNf/AAUd/wCTMfiL/u2H/pwtqHsC3Pw0ooorM3Oj8cf8lG8Qf9ha4/8ARzV/R0n+qX6V&#10;/OL44/5KN4g/7C1x/wCjmr+jpP8AVL9KqJnIcOlfC3/BOD/kq37Sv/Yzp/6OvK+6R0r4W/4Jwf8A&#10;JVv2lf8AsZ0/9HXlN7kI+6qKKKoQ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8I/syf8pIv2hP8AryH/AKMt6+7q+Ef2ZP8AlJF+0J/15D/0Zb0mNdT7&#10;tPUV81/8FHf+TMfiL/u2H/pwtq+lD1FfNf8AwUd/5Mx+Iv8Au2H/AKcLah7Atz8NKKKKzNzo/HH/&#10;ACUbxB/2Frj/ANHNX9HSf6pfpX84vjj/AJKN4g/7C1x/6Oav6Ok/1S/SqiZyHDpXwt/wTg/5Kt+0&#10;r/2M6f8Ao68r7pHSvhb/AIJwf8lW/aV/7GdP/R15Te5CPuqiiiq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CP7Mn/ACki/aE/68h/6Mt6+7q+Ef2Z&#10;P+UkX7Qn/XkP/RlvSY11Pu09RXzX/wAFHf8AkzH4i/7th/6cLavpQ9RXzX/wUd/5Mx+Iv+7Yf+nC&#10;2oewLc/DSiiiszc6Pxx/yUbxB/2Frj/0c1f0dJ/ql+lfzi+OP+SjeIP+wtcf+jmr+jpP9Uv0qomc&#10;hw6V8Lf8E4P+SrftK/8AYzp/6OvK+6R0r4W/4Jwf8lW/aV/7GdP/AEdeU3uQj7qoooqh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wj+zJ/yki/aE/6&#10;8h/6Mt6+7q+Ef2ZP+UkX7Qn/AF5D/wBGW9JjXU+7T1FfNf8AwUd/5Mx+Iv8Au2H/AKcLavpQ9RXz&#10;X/wUd/5Mx+Iv+7Yf+nC2oewLc/DSiiiszc6Pxx/yUbxB/wBha4/9HNX9HSf6pfpX84vjj/ko3iD/&#10;ALC1x/6Oav6Ok/1S/SqiZyHDpXwt/wAE4P8Akq37Sv8A2M6f+jryvukdK+Fv+CcH/JVv2lf+xnT/&#10;ANHXlN7kI+6qKKKoQ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I/syf8pIv2hP+vIf+jLevu6vhH9mT/lJF+0J/15D/ANGW9JjXU+7T1FfNf/BR3/kz&#10;H4i/7th/6cLavpQ9RXzX/wAFHf8AkzH4i/7th/6cLah7Atz8NKKKKzNzo/HH/JRvEH/YWuP/AEc1&#10;f0dJ/ql+lfzi+OP+SjeIP+wtcf8Ao5q/o6T/AFS/SqiZyHDpXwt/wTg/5Kt+0r/2M6f+jryvukdK&#10;+Fv+CcH/ACVb9pX/ALGdP/R15Te5CPuqiiiqE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CP7Mn/KSL9oT/AK8h/wCjLevu6vhH9mT/AJSRftCf9eQ/&#10;9GW9JjXU+7T1FfNf/BR3/kzH4i/7th/6cLavpQ9RXzX/AMFHf+TMfiL/ALth/wCnC2oewLc/DSii&#10;iszc6Pxx/wAlG8Qf9ha4/wDRzV/R0n+qX6V/OL44/wCSjeIP+wtcf+jmr+jpP9Uv0qomchw6V8Lf&#10;8E4P+SrftK/9jOn/AKOvK+6R0r4W/wCCcH/JVv2lf+xnT/0deU3uQj7qoooqh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wj+zJ/wApIv2hP+vIf+jL&#10;evu6vhH9mT/lJF+0J/15D/0Zb0mNdT7tPUV81/8ABR3/AJMx+Iv+7Yf+nC2r6UPUV81/8FHf+TMf&#10;iL/u2H/pwtqHsC3Pw0ooorM3Oj8cf8lG8Qf9ha4/9HNX9HSf6pfpX84vjj/ko3iD/sLXH/o5q/o6&#10;T/VL9KqJnIcOlfC3/BOD/kq37Sv/AGM6f+jryvukdK+Fv+CcH/JVv2lf+xnT/wBHXlN7kI+6qKKK&#10;o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8I/sy&#10;f8pIv2hP+vIf+jLevu6vhH9mT/lJF+0J/wBeQ/8ARlvSY11Pu09RXzX/AMFHf+TMfiL/ALth/wCn&#10;C2r6UPUV81/8FHf+TMfiL/u2H/pwtqHsC3Pw0ooorM3Oj8cf8lG8Qf8AYWuP/RzV/R0n+qX6V/OL&#10;44/5KN4g/wCwtcf+jmr+jpP9Uv0qomchw6V8Lf8ABOD/AJKt+0r/ANjOn/o68r7pHSvhb/gnB/yV&#10;b9pX/sZ0/wDR15Te5CPuqiiiq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CP7Mn/KSL9oT/ryH/oy3r7ur4R/Zk/5SRftCf9eQ/wDRlvSY11Pu09RX&#10;zX/wUd/5Mx+Iv+7Yf+nC2r6UPUV81/8ABR3/AJMx+Iv+7Yf+nC2oewLc/DSiiiszc6Pxx/yUbxB/&#10;2Frj/wBHNX9HSf6pfpX84vjj/ko3iD/sLXH/AKOav6Ok/wBUv0qomchw6V8Lf8E4P+SrftK/9jOn&#10;/o68r7pHSvhb/gnB/wAlW/aV/wCxnT/0deU3uQj7qoooqh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wj+zJ/yki/aE/wCvIf8Aoy3r7ur4R/Zk/wCU&#10;kX7Qn/XkP/RlvSY11Pu09RXzX/wUd/5Mx+Iv+7Yf+nC2r6UPUV81/wDBR3/kzH4i/wC7Yf8Apwtq&#10;HsC3Pw0ooorM3Oj8cf8AJRvEH/YWuP8A0c1f0dJ/ql+lfzi+OP8Ako3iD/sLXH/o5q/o6T/VL9Kq&#10;JnIcOlfC3/BOD/kq37Sv/Yzp/wCjryvukdK+Fv8AgnB/yVb9pX/sZ0/9HXlN7kI+6qKKKo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8I/syf8AKSL9&#10;oT/ryH/oy3r7ur4R/Zk/5SRftCf9eQ/9GW9JjXU+7T1FfNf/AAUd/wCTMfiL/u2H/pwtq+lD1FfN&#10;f/BR3/kzH4i/7th/6cLah7Atz8NKKKKzNzo/HH/JRvEH/YWuP/RzV/R0n+qX6V/OL44/5KN4g/7C&#10;1x/6Oav6Ok/1S/SqiZyHDpXwt/wTg/5Kt+0r/wBjOn/o68r7pHSvhb/gnB/yVb9pX/sZ0/8AR15T&#10;e5CPuqiiiqE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CP7Mn/KSL9oT/ryH/oy3r7ur4R/Zk/5SRftCf8AXkP/AEZb0mNdT7tPUV81/wDBR3/kzH4i&#10;/wC7Yf8Apwtq+lD1FfNf/BR3/kzH4i/7th/6cLah7Atz8NKKKKzNzo/HH/JRvEH/AGFrj/0c1f0d&#10;J/ql+lfzi+OP+SjeIP8AsLXH/o5q/o6T/VL9KqJnIcOlfC3/AATg/wCSrftK/wDYzp/6OvK+6R0r&#10;4W/4Jwf8lW/aV/7GdP8A0deU3uQj7qoooqh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wj+zJ/yki/aE/68h/6Mt6+7q+Ef2ZP+UkX7Qn/XkP8A0Zb0&#10;mNdT7tPUV81/8FHf+TMfiL/u2H/pwtq+lD1FfNf/AAUd/wCTMfiL/u2H/pwtqHsC3Pw0ooorM3Oj&#10;8cf8lG8Qf9ha4/8ARzV/R0n+qX6V/OL44/5KN4g/7C1x/wCjmr+jpP8AVL9KqJnIcOlfC3/BOD/k&#10;q37Sv/Yzp/6OvK+6R0r4W/4Jwf8AJVv2lf8AsZ0/9HXlN7kI+6qKKKo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8I/syf8pIv2hP8AryH/AKMt6+7q&#10;+Ef2ZP8AlJF+0J/15D/0Zb0mNdT7tPUV81/8FHf+TMfiL/u2H/pwtq+lD1FfNf8AwUd/5Mx+Iv8A&#10;u2H/AKcLah7Atz8NKKKKzNzo/HH/ACUbxB/2Frj/ANHNX9HSf6pfpX84vjj/AJKN4g/7C1x/6Oav&#10;6Ok/1S/SqiZyHDpXwt/wTg/5Kt+0r/2M6f8Ao68r7pHSvhb/AIJwf8lW/aV/7GdP/R15Te5CPuqi&#10;iiq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CP&#10;7Mn/ACki/aE/68h/6Mt6+7q+Ef2ZP+UkX7Qn/XkP/RlvSY11Pu09RXzX/wAFHf8AkzH4i/7th/6c&#10;LavpQ9RXzX/wUd/5Mx+Iv+7Yf+nC2oewLc/DSiiiszc6Pxx/yUbxB/2Frj/0c1f0dJ/ql+lfzi+O&#10;P+SjeIP+wtcf+jmr+jpP9Uv0qomchw6V8Lf8E4P+SrftK/8AYzp/6OvK+6R0r4W/4Jwf8lW/aV/7&#10;GdP/AEdeU3uQj7qoooqh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wj+zJ/yki/aE/68h/6Mt6+7q+Ef2ZP+UkX7Qn/AF5D/wBGW9JjXU+7T1FfNf8A&#10;wUd/5Mx+Iv8Au2H/AKcLavpQ9RXzX/wUd/5Mx+Iv+7Yf+nC2oewLc/DSiiiszc6Pxx/yUbxB/wBh&#10;a4/9HNX9HSf6pfpX84vjj/ko3iD/ALC1x/6Oav6Ok/1S/SqiZyHDpXwt/wAE4P8Akq37Sv8A2M6f&#10;+jryvukdK+Fv+CcH/JVv2lf+xnT/ANHXlN7kI+6qKKKo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8I/syf8pIv2hP+vIf+jLevu6vhH9mT/lJF+0J/&#10;15D/ANGW9JjXU+7T1FfNf/BR3/kzH4i/7th/6cLavpQ9RXzX/wAFHf8AkzH4i/7th/6cLah7Atz8&#10;NKKKKzNzo/HH/JRvEH/YWuP/AEc1f0dJ/ql+lfzi+OP+SjeIP+wtcf8Ao5q/o6T/AFS/SqiZyHDp&#10;Xwt/wTg/5Kt+0r/2M6f+jryvukdK+Fv+CcH/ACVb9pX/ALGdP/R15Te5CPuqiiiqE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CP7Mn/KSL9oT/AK8h&#10;/wCjLevu6vhH9mT/AJSRftCf9eQ/9GW9JjXU+7T1FfNf/BR3/kzH4i/7th/6cLavpQ9RXzX/AMFH&#10;f+TMfiL/ALth/wCnC2oewLc/DSiiiszc6Pxx/wAlG8Qf9ha4/wDRzV/R0n+qX6V/OL44/wCSjeIP&#10;+wtcf+jmr+jpP9Uv0qomchw6V8Lf8E4P+SrftK/9jOn/AKOvK+6R0r4W/wCCcH/JVv2lf+xnT/0d&#10;eU3uQj7qoooqh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wj+zJ/wApIv2hP+vIf+jLevu6vhH9mT/lJF+0J/15D/0Zb0mNdT7tPUV81/8ABR3/AJMx&#10;+Iv+7Yf+nC2r6UPUV81/8FHf+TMfiL/u2H/pwtqHsC3Pw0ooorM3Oj8cf8lG8Qf9ha4/9HNX9HSf&#10;6pfpX84vjj/ko3iD/sLXH/o5q/o6T/VL9KqJnIcOlfC3/BOD/kq37Sv/AGM6f+jryvukdK+Fv+Cc&#10;H/JVv2lf+xnT/wBHXlN7kI+6qKKKoQ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8I/syf8pIv2hP+vIf+jLevu6vhH9mT/lJF+0J/wBeQ/8ARlvSY11P&#10;u09RXzX/AMFHf+TMfiL/ALth/wCnC2r6UPUV81/8FHf+TMfiL/u2H/pwtqHsC3Pw0ooorM3Oj8cf&#10;8lG8Qf8AYWuP/RzV/R0n+qX6V/OL44/5KN4g/wCwtcf+jmr+jpP9Uv0qomchw6V8Lf8ABOD/AJKt&#10;+0r/ANjOn/o68r7pHSvhb/gnB/yVb9pX/sZ0/wDR15Te5CPuqiiiq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CP7Mn/KSL9oT/ryH/oy3r7ur4R/Z&#10;k/5SRftCf9eQ/wDRlvSY11Pu09RXzX/wUd/5Mx+Iv+7Yf+nC2r6UPUV81/8ABR3/AJMx+Iv+7Yf+&#10;nC2oewLc/DSiiiszc6Pxx/yUbxB/2Frj/wBHNX9HSf6pfpX84vjj/ko3iD/sLXH/AKOav6Ok/wBU&#10;v0qomchw6V8Lf8E4P+SrftK/9jOn/o68r7pHSvhb/gnB/wAlW/aV/wCxnT/0deU3uQj7qoooqh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wj+zJ/yk&#10;i/aE/wCvIf8Aoy3r7ur4R/Zk/wCUkX7Qn/XkP/RlvSY11Pu09RXzX/wUd/5Mx+Iv+7Yf+nC2r6UP&#10;UV81/wDBR3/kzH4i/wC7Yf8ApwtqHsC3Pw0ooorM3Oj8cf8AJRvEH/YWuP8A0c1f0dJ/ql+lfzi+&#10;OP8Ako3iD/sLXH/o5q/o6T/VL9KqJnIcOlfC3/BOD/kq37Sv/Yzp/wCjryvukdK+Fv8AgnB/yVb9&#10;pX/sZ0/9HXlN7kI+6qKKKoQ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8I/syf8AKSL9oT/ryH/oy3r7ur4R/Zk/5SRftCf9eQ/9GW9JjXU+7T1FfNf/&#10;AAUd/wCTMfiL/u2H/pwtq+lD1FfNf/BR3/kzH4i/7th/6cLah7Atz8NKKKKzNzo/HH/JRvEH/YWu&#10;P/RzV/R0n+qX6V/OL44/5KN4g/7C1x/6Oav6Ok/1S/SqiZyHDpXwt/wTg/5Kt+0r/wBjOn/o68r7&#10;pHSvhb/gnB/yVb9pX/sZ0/8AR15Te5CPuqiiiqE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CP7Mn/KSL9oT/ryH/oy3r7ur4R/Zk/5SRftCf8AXkP/&#10;AEZb0mNdT7tPUV81/wDBR3/kzH4i/wC7Yf8Apwtq+lD1FfNf/BR3/kzH4i/7th/6cLah7Atz8NKK&#10;KKzNzo/HH/JRvEH/AGFrj/0c1f0dJ/ql+lfzi+OP+SjeIP8AsLXH/o5q/o6T/VL9KqJnIcOlfC3/&#10;AATg/wCSrftK/wDYzp/6OvK+6R0r4W/4Jwf8lW/aV/7GdP8A0deU3uQj7qoooqh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Xwj+zJ/yki/aE/68h/6M&#10;t6+7q+Ef2ZP+UkX7Qn/XkP8A0Zb0mNdT7tPUV81/8FHf+TMfiL/u2H/pwtq+lD1FfNf/AAUd/wCT&#10;MfiL/u2H/pwtqHsC3Pw0ooorM3Oj8cf8lG8Qf9ha4/8ARzV/R0n+qX6V/OL44/5KN4g/7C1x/wCj&#10;mr+jpP8AVL9KqJnIcOlfC3/BOD/kq37Sv/Yzp/6OvK+6R0r4W/4Jwf8AJVv2lf8AsZ0/9HXlN7kI&#10;+6qKKKo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8I/syf8pIv2hP8AryH/AKMt6+7q+Ef2ZP8AlJF+0J/15D/0Zb0mNdT7tPUV81/8FHf+TMfiL/u2&#10;H/pwtq+lD1FfNf8AwUd/5Mx+Iv8Au2H/AKcLah7Atz8NKKKKzNzo/HH/ACUbxB/2Frj/ANHNX9HS&#10;f6pfpX84vjj/AJKN4g/7C1x/6Oav6Ok/1S/SqiZyHDpXwt/wTg/5Kt+0r/2M6f8Ao68r7pHSvhb/&#10;AIJwf8lW/aV/7GdP/R15Te5CPuqiiiqE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CP7Mn/ACki/aE/68h/6Mt6+7q+Ef2ZP+UkX7Qn/XkP/RlvSY11&#10;Pu09RXzX/wAFHf8AkzH4i/7th/6cLavpQ9RXzX/wUd/5Mx+Iv+7Yf+nC2oewLc/DSiiiszc6Pxx/&#10;yUbxB/2Frj/0c1f0dJ/ql+lfzi+OP+SjeIP+wtcf+jmr+jpP9Uv0qomchw6V8Lf8E4P+SrftK/8A&#10;Yzp/6OvK+6R0r4W/4Jwf8lW/aV/7GdP/AEdeU3uQj7qoooqh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wj+zJ/yki/aE/68h/6Mt6+7q+Ef2ZP+UkX&#10;7Qn/AF5D/wBGW9JjXU+7T1FfNf8AwUd/5Mx+Iv8Au2H/AKcLavpQ9RXzX/wUd/5Mx+Iv+7Yf+nC2&#10;oewLc/DSiiiszc6Pxx/yUbxB/wBha4/9HNX9HSf6pfpX84vjj/ko3iD/ALC1x/6Oav6Ok/1S/Sqi&#10;ZyHDpXwt/wAE4P8Akq37Sv8A2M6f+jryvukdK+Fv+CcH/JVv2lf+xnT/ANHXlN7kI+6qKKKoQ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8I/syf8pIv&#10;2hP+vIf+jLevu6vhH9mT/lJF+0J/15D/ANGW9JjXU+7T1FfNf/BR3/kzH4i/7th/6cLavpQ9RXzX&#10;/wAFHf8AkzH4i/7th/6cLah7Atz8NKKKKzNzo/HH/JRvEH/YWuP/AEc1f0dJ/ql+lfzi+OP+SjeI&#10;P+wtcf8Ao5q/o6T/AFS/SqiZyHDpXwt/wTg/5Kt+0r/2M6f+jryvukdK+Fv+CcH/ACVb9pX/ALGd&#10;P/R15Te5CPuqiiiqE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CP7Mn/KSL9oT/AK8h/wCjLevu6vhH9mT/AJSRftCf9eQ/9GW9JjXU+7T1FfNf/BR3&#10;/kzH4i/7th/6cLavpQ9RXzX/AMFHf+TMfiL/ALth/wCnC2oewLc/DSiiiszc6Pxx/wAlG8Qf9ha4&#10;/wDRzV/R0n+qX6V/OL44/wCSjeIP+wtcf+jmr+jpP9Uv0qomchw6V8Lf8E4P+SrftK/9jOn/AKOv&#10;K+6R0r4W/wCCcH/JVv2lf+xnT/0deU3uQj7qoooqh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wj+zJ/wApIv2hP+vIf+jLevu6vhH9mT/lJF+0J/15&#10;D/0Zb0mNdT7tPUV81/8ABR3/AJMx+Iv+7Yf+nC2r6UPUV81/8FHf+TMfiL/u2H/pwtqHsC3Pw0oo&#10;orM3Oj8cf8lG8Qf9ha4/9HNX9HSf6pfpX84vjj/ko3iD/sLXH/o5q/o6T/VL9KqJnIcOlfC3/BOD&#10;/kq37Sv/AGM6f+jryvukdK+Fv+CcH/JVv2lf+xnT/wBHXlN7kI+6qKKKo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8I/syf8pIv2hP+vIf+jLevu6v&#10;hH9mT/lJF+0J/wBeQ/8ARlvSY11Pu09RXzX/AMFHf+TMfiL/ALth/wCnC2r6UPUV81/8FHf+TMfi&#10;L/u2H/pwtqHsC3Pw0ooorM3Oj8cf8lG8Qf8AYWuP/RzV/R0n+qX6V/OL44/5KN4g/wCwtcf+jmr+&#10;jpP9Uv0qomchw6V8Lf8ABOD/AJKt+0r/ANjOn/o68r7pHSvhb/gnB/yVb9pX/sZ0/wDR15Te5CPu&#10;qiiiqE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CP7Mn/KSL9oT/ryH/oy3r7ur4R/Zk/5SRftCf9eQ/wDRlvSY11Pu09RXzX/wUd/5Mx+Iv+7Yf+nC&#10;2r6UPUV81/8ABR3/AJMx+Iv+7Yf+nC2oewLc/DSiiiszc6Pxx/yUbxB/2Frj/wBHNX9HSf6pfpX8&#10;4vjj/ko3iD/sLXH/AKOav6Ok/wBUv0qomchw6V8Lf8E4P+SrftK/9jOn/o68r7pHSvhb/gnB/wAl&#10;W/aV/wCxnT/0deU3uQj7qoooqh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wj+zJ/yki/aE/wCvIf8Aoy3r7ur4R/Zk/wCUkX7Qn/XkP/RlvSY11Pu0&#10;9RXzX/wUd/5Mx+Iv+7Yf+nC2r6UPUV81/wDBR3/kzH4i/wC7Yf8ApwtqHsC3Pw0ooorM3Oj8cf8A&#10;JRvEH/YWuP8A0c1f0dJ/ql+lfzi+OP8Ako3iD/sLXH/o5q/o6T/VL9KqJnIcOlfC3/BOD/kq37Sv&#10;/Yzp/wCjryvukdK+Fv8AgnB/yVb9pX/sZ0/9HXlN7kI+6qKKKo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8I/syf8AKSL9oT/ryH/oy3r7ur4R/Zk/&#10;5SRftCf9eQ/9GW9JjXU+7T1FfNf/AAUd/wCTMfiL/u2H/pwtq+lD1FfNf/BR3/kzH4i/7th/6cLa&#10;h7Atz8NKKKKzNzo/HH/JRvEH/YWuP/RzV/R0n+qX6V/OL44/5KN4g/7C1x/6Oav6Ok/1S/SqiZyH&#10;DpXwt/wTg/5Kt+0r/wBjOn/o68r7pHSvhb/gnB/yVb9pX/sZ0/8AR15Te5CPuqiiiqE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CP7Mn/KSL9oT/ry&#10;H/oy3r7ur4R/Zk/5SRftCf8AXkP/AEZb0mNdT7tPUV81/wDBR3/kzH4i/wC7Yf8Apwtq+lD1FfNf&#10;/BR3/kzH4i/7th/6cLah7Atz8NKKKKzNzo/HH/JRvEH/AGFrj/0c1f0dJ/ql+lfzi+OP+SjeIP8A&#10;sLXH/o5q/o6T/VL9KqJnIcOlfC3/AATg/wCSrftK/wDYzp/6OvK+6R0r4W/4Jwf8lW/aV/7GdP8A&#10;0deU3uQj7qoooqh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wj+zJ/yki/aE/68h/6Mt6+7q+Ef2ZP+UkX7Qn/XkP8A0Zb0mNdT7tPUV81/8FHf+TMf&#10;iL/u2H/pwtq+lD1FfNf/AAUd/wCTMfiL/u2H/pwtqHsC3Pw0ooorM3Oj8cf8lG8Qf9ha4/8ARzV/&#10;R0n+qX6V/OL44/5KN4g/7C1x/wCjmr+jpP8AVL9KqJnIcOlfC3/BOD/kq37Sv/Yzp/6OvK+6R0r4&#10;W/4Jwf8AJVv2lf8AsZ0/9HXlN7kI+6qKKKoQ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101;top:101;width:59220;height:87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" stroked="t" strokecolor="#548dd4 [1951]">
                  <v:imagedata r:id="rId10" o:title=""/>
                </v:shape>
                <v:shape id="Graphic 7" o:spid="_x0000_s1028" style="position:absolute;width:59436;height:87541;visibility:visible;mso-wrap-style:square;v-text-anchor:top" coordsize="5943600,875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" path="m5943600,r-10160,l5933440,10160r,8733790l10160,8743950r,-8733790l5933440,10160r,-10160l,,,8754110r5943600,l5943600,xe" filled="f" strokecolor="#548dd4 [1951]">
                  <v:path arrowok="t"/>
                </v:shape>
                <v:shape id="Graphic 9" o:spid="_x0000_s1029" style="position:absolute;left:25311;top:12274;width:2965;height:13;visibility:visible;mso-wrap-style:square;v-text-anchor:top" coordsize="296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" path="m,l296385,e" filled="f" strokecolor="#548dd4 [1951]" strokeweight=".36547mm">
                  <v:stroke dashstyle="3 1"/>
                  <v:path arrowok="t"/>
                </v:shape>
                <v:shape id="Image 10" o:spid="_x0000_s1030" type="#_x0000_t75" style="position:absolute;left:28333;top:11499;width:476;height:1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" stroked="t" strokecolor="#548dd4 [1951]">
                  <v:imagedata r:id="rId11" o:title=""/>
                </v:shape>
                <v:shape id="Image 11" o:spid="_x0000_s1031" type="#_x0000_t75" style="position:absolute;left:28980;top:11499;width:477;height:1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" stroked="t" strokecolor="#548dd4 [1951]">
                  <v:imagedata r:id="rId11" o:title=""/>
                </v:shape>
                <v:shape id="Image 12" o:spid="_x0000_s1032" type="#_x0000_t75" style="position:absolute;left:29628;top:11499;width:476;height:1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" stroked="t" strokecolor="#548dd4 [1951]">
                  <v:imagedata r:id="rId11" o:title=""/>
                </v:shape>
                <v:shape id="Image 13" o:spid="_x0000_s1033" type="#_x0000_t75" style="position:absolute;left:30275;top:11499;width:476;height:1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" stroked="t" strokecolor="#548dd4 [1951]">
                  <v:imagedata r:id="rId11" o:title=""/>
                </v:shape>
                <v:shape id="Image 14" o:spid="_x0000_s1034" type="#_x0000_t75" style="position:absolute;left:30933;top:11499;width:476;height:1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" stroked="t" strokecolor="#548dd4 [1951]">
                  <v:imagedata r:id="rId11" o:title=""/>
                </v:shape>
                <v:shape id="Graphic 15" o:spid="_x0000_s1035" style="position:absolute;left:31521;top:12274;width:2965;height:13;visibility:visible;mso-wrap-style:square;v-text-anchor:top" coordsize="296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" path="m,l296385,e" filled="f" strokecolor="#548dd4 [1951]" strokeweight=".36547mm">
                  <v:stroke dashstyle="3 1"/>
                  <v:path arrowok="t"/>
                </v:shape>
                <w10:wrap anchorx="page" anchory="page"/>
              </v:group>
            </w:pict>
          </mc:Fallback>
        </mc:AlternateContent>
      </w:r>
      <w:r w:rsidRPr="007E6B55">
        <w:rPr>
          <w:rFonts w:ascii="Times New Roman" w:hAnsi="Times New Roman" w:cs="Times New Roman"/>
          <w:b/>
          <w:sz w:val="32"/>
        </w:rPr>
        <w:t>BỘ</w:t>
      </w:r>
      <w:r w:rsidRPr="007E6B55">
        <w:rPr>
          <w:rFonts w:ascii="Times New Roman" w:hAnsi="Times New Roman" w:cs="Times New Roman"/>
          <w:spacing w:val="-9"/>
          <w:sz w:val="32"/>
        </w:rPr>
        <w:t xml:space="preserve"> </w:t>
      </w:r>
      <w:r w:rsidRPr="007E6B55">
        <w:rPr>
          <w:rFonts w:ascii="Times New Roman" w:hAnsi="Times New Roman" w:cs="Times New Roman"/>
          <w:b/>
          <w:sz w:val="32"/>
        </w:rPr>
        <w:t>GIÁO</w:t>
      </w:r>
      <w:r w:rsidRPr="007E6B55">
        <w:rPr>
          <w:rFonts w:ascii="Times New Roman" w:hAnsi="Times New Roman" w:cs="Times New Roman"/>
          <w:spacing w:val="-8"/>
          <w:sz w:val="32"/>
        </w:rPr>
        <w:t xml:space="preserve"> </w:t>
      </w:r>
      <w:r w:rsidRPr="007E6B55">
        <w:rPr>
          <w:rFonts w:ascii="Times New Roman" w:hAnsi="Times New Roman" w:cs="Times New Roman"/>
          <w:b/>
          <w:sz w:val="32"/>
        </w:rPr>
        <w:t>DỤC</w:t>
      </w:r>
      <w:r w:rsidRPr="007E6B55">
        <w:rPr>
          <w:rFonts w:ascii="Times New Roman" w:hAnsi="Times New Roman" w:cs="Times New Roman"/>
          <w:spacing w:val="-10"/>
          <w:sz w:val="32"/>
        </w:rPr>
        <w:t xml:space="preserve"> </w:t>
      </w:r>
      <w:r w:rsidRPr="007E6B55">
        <w:rPr>
          <w:rFonts w:ascii="Times New Roman" w:hAnsi="Times New Roman" w:cs="Times New Roman"/>
          <w:b/>
          <w:sz w:val="32"/>
        </w:rPr>
        <w:t>&amp;</w:t>
      </w:r>
      <w:r w:rsidRPr="007E6B55">
        <w:rPr>
          <w:rFonts w:ascii="Times New Roman" w:hAnsi="Times New Roman" w:cs="Times New Roman"/>
          <w:spacing w:val="-7"/>
          <w:sz w:val="32"/>
        </w:rPr>
        <w:t xml:space="preserve"> </w:t>
      </w:r>
      <w:r w:rsidRPr="007E6B55">
        <w:rPr>
          <w:rFonts w:ascii="Times New Roman" w:hAnsi="Times New Roman" w:cs="Times New Roman"/>
          <w:b/>
          <w:sz w:val="32"/>
        </w:rPr>
        <w:t>ĐÀO</w:t>
      </w:r>
      <w:r w:rsidRPr="007E6B55">
        <w:rPr>
          <w:rFonts w:ascii="Times New Roman" w:hAnsi="Times New Roman" w:cs="Times New Roman"/>
          <w:spacing w:val="-13"/>
          <w:sz w:val="32"/>
        </w:rPr>
        <w:t xml:space="preserve"> </w:t>
      </w:r>
      <w:r w:rsidRPr="007E6B55">
        <w:rPr>
          <w:rFonts w:ascii="Times New Roman" w:hAnsi="Times New Roman" w:cs="Times New Roman"/>
          <w:b/>
          <w:sz w:val="32"/>
        </w:rPr>
        <w:t>TẠO</w:t>
      </w:r>
    </w:p>
    <w:p w14:paraId="557CC69A" w14:textId="51E01EB9" w:rsidR="00BC2260" w:rsidRPr="007E6B55" w:rsidRDefault="00000000" w:rsidP="00C010ED">
      <w:pPr>
        <w:pStyle w:val="BodyText"/>
        <w:ind w:firstLine="2268"/>
        <w:rPr>
          <w:rFonts w:ascii="Times New Roman" w:hAnsi="Times New Roman" w:cs="Times New Roman"/>
          <w:sz w:val="32"/>
        </w:rPr>
      </w:pPr>
      <w:r w:rsidRPr="007E6B55">
        <w:rPr>
          <w:rFonts w:ascii="Times New Roman" w:hAnsi="Times New Roman" w:cs="Times New Roman"/>
          <w:b/>
          <w:sz w:val="32"/>
        </w:rPr>
        <w:t>TRƯỜNG</w:t>
      </w:r>
      <w:r w:rsidRPr="007E6B55">
        <w:rPr>
          <w:rFonts w:ascii="Times New Roman" w:hAnsi="Times New Roman" w:cs="Times New Roman"/>
          <w:sz w:val="32"/>
        </w:rPr>
        <w:t xml:space="preserve"> </w:t>
      </w:r>
      <w:r w:rsidR="00936ECD" w:rsidRPr="007E6B55">
        <w:rPr>
          <w:rFonts w:ascii="Times New Roman" w:hAnsi="Times New Roman" w:cs="Times New Roman"/>
          <w:b/>
          <w:sz w:val="32"/>
        </w:rPr>
        <w:t>ĐẠI</w:t>
      </w:r>
      <w:r w:rsidR="00936ECD" w:rsidRPr="007E6B55">
        <w:rPr>
          <w:rFonts w:ascii="Times New Roman" w:hAnsi="Times New Roman" w:cs="Times New Roman"/>
          <w:b/>
          <w:sz w:val="32"/>
          <w:lang w:val="vi-VN"/>
        </w:rPr>
        <w:t xml:space="preserve"> HỌC NHA TRANG</w:t>
      </w:r>
    </w:p>
    <w:p w14:paraId="2EDBEDFE" w14:textId="72A029B2" w:rsidR="00BC2260" w:rsidRPr="007E6B55" w:rsidRDefault="00000000" w:rsidP="00C010ED">
      <w:pPr>
        <w:ind w:right="1327" w:firstLine="2268"/>
        <w:rPr>
          <w:rFonts w:ascii="Times New Roman" w:hAnsi="Times New Roman" w:cs="Times New Roman"/>
          <w:b/>
          <w:sz w:val="32"/>
          <w:lang w:val="vi-VN"/>
        </w:rPr>
      </w:pPr>
      <w:r w:rsidRPr="007E6B55">
        <w:rPr>
          <w:rFonts w:ascii="Times New Roman" w:hAnsi="Times New Roman" w:cs="Times New Roman"/>
          <w:b/>
          <w:spacing w:val="-2"/>
          <w:sz w:val="32"/>
        </w:rPr>
        <w:t>KHOA</w:t>
      </w:r>
      <w:r w:rsidR="00936ECD" w:rsidRPr="007E6B55">
        <w:rPr>
          <w:rFonts w:ascii="Times New Roman" w:hAnsi="Times New Roman" w:cs="Times New Roman"/>
          <w:b/>
          <w:spacing w:val="-2"/>
          <w:sz w:val="32"/>
          <w:lang w:val="vi-VN"/>
        </w:rPr>
        <w:t xml:space="preserve"> CÔNG NGHỆ THÔNG TIN</w:t>
      </w:r>
    </w:p>
    <w:p w14:paraId="46460044" w14:textId="79B5A178" w:rsidR="00BC2260" w:rsidRPr="00FC38A2" w:rsidRDefault="00BC2260" w:rsidP="00FC38A2">
      <w:pPr>
        <w:pStyle w:val="BodyText"/>
        <w:spacing w:after="120"/>
        <w:rPr>
          <w:rFonts w:ascii="Times New Roman" w:hAnsi="Times New Roman" w:cs="Times New Roman"/>
          <w:b/>
          <w:sz w:val="72"/>
          <w:lang w:val="vi-VN"/>
        </w:rPr>
      </w:pPr>
    </w:p>
    <w:p w14:paraId="3848AFCD" w14:textId="0C38CA4D" w:rsidR="00BC2260" w:rsidRPr="007E6B55" w:rsidRDefault="00AB0F47" w:rsidP="007E6B55">
      <w:pPr>
        <w:pStyle w:val="BodyText"/>
        <w:spacing w:after="120"/>
        <w:jc w:val="both"/>
        <w:rPr>
          <w:rFonts w:ascii="Times New Roman" w:hAnsi="Times New Roman" w:cs="Times New Roman"/>
          <w:sz w:val="28"/>
          <w:lang w:val="vi-VN"/>
        </w:rPr>
      </w:pPr>
      <w:r w:rsidRPr="007E6B55">
        <w:rPr>
          <w:rFonts w:ascii="Times New Roman" w:hAnsi="Times New Roman" w:cs="Times New Roman"/>
          <w:noProof/>
        </w:rPr>
        <w:drawing>
          <wp:anchor distT="0" distB="0" distL="114300" distR="114300" simplePos="0" relativeHeight="251660800" behindDoc="0" locked="0" layoutInCell="1" allowOverlap="1" wp14:anchorId="517B26BE" wp14:editId="5360D04A">
            <wp:simplePos x="0" y="0"/>
            <wp:positionH relativeFrom="column">
              <wp:posOffset>2285577</wp:posOffset>
            </wp:positionH>
            <wp:positionV relativeFrom="paragraph">
              <wp:posOffset>1905</wp:posOffset>
            </wp:positionV>
            <wp:extent cx="1536699" cy="1536699"/>
            <wp:effectExtent l="0" t="0" r="6985" b="6985"/>
            <wp:wrapNone/>
            <wp:docPr id="1920617981" name="Picture 1" descr="A blue and white circle with text and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17981" name="Picture 1" descr="A blue and white circle with text and a sta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36699" cy="1536699"/>
                    </a:xfrm>
                    <a:prstGeom prst="rect">
                      <a:avLst/>
                    </a:prstGeom>
                  </pic:spPr>
                </pic:pic>
              </a:graphicData>
            </a:graphic>
            <wp14:sizeRelH relativeFrom="margin">
              <wp14:pctWidth>0</wp14:pctWidth>
            </wp14:sizeRelH>
            <wp14:sizeRelV relativeFrom="margin">
              <wp14:pctHeight>0</wp14:pctHeight>
            </wp14:sizeRelV>
          </wp:anchor>
        </w:drawing>
      </w:r>
    </w:p>
    <w:p w14:paraId="578D0B76" w14:textId="679C2DFC" w:rsidR="00BC2260" w:rsidRPr="007E6B55" w:rsidRDefault="00BC2260" w:rsidP="007E6B55">
      <w:pPr>
        <w:pStyle w:val="BodyText"/>
        <w:spacing w:after="120"/>
        <w:jc w:val="both"/>
        <w:rPr>
          <w:rFonts w:ascii="Times New Roman" w:hAnsi="Times New Roman" w:cs="Times New Roman"/>
          <w:sz w:val="28"/>
        </w:rPr>
      </w:pPr>
    </w:p>
    <w:p w14:paraId="13A220F3" w14:textId="0B6BE70F" w:rsidR="00E10B56" w:rsidRPr="007E6B55" w:rsidRDefault="00E10B56" w:rsidP="007E6B55">
      <w:pPr>
        <w:spacing w:after="120"/>
        <w:jc w:val="both"/>
        <w:rPr>
          <w:rFonts w:ascii="Times New Roman" w:hAnsi="Times New Roman" w:cs="Times New Roman"/>
          <w:b/>
          <w:sz w:val="32"/>
          <w:lang w:val="vi-VN"/>
        </w:rPr>
      </w:pPr>
    </w:p>
    <w:p w14:paraId="443FCF82" w14:textId="37182AD3" w:rsidR="00E10B56" w:rsidRPr="007E6B55" w:rsidRDefault="00E10B56" w:rsidP="007E6B55">
      <w:pPr>
        <w:spacing w:after="120"/>
        <w:ind w:firstLine="993"/>
        <w:jc w:val="both"/>
        <w:rPr>
          <w:rFonts w:ascii="Times New Roman" w:hAnsi="Times New Roman" w:cs="Times New Roman"/>
          <w:b/>
          <w:sz w:val="32"/>
          <w:lang w:val="vi-VN"/>
        </w:rPr>
      </w:pPr>
    </w:p>
    <w:p w14:paraId="5DF60397" w14:textId="76165F5B" w:rsidR="00AB0F47" w:rsidRPr="007E6B55" w:rsidRDefault="00AB0F47" w:rsidP="00AE6174">
      <w:pPr>
        <w:spacing w:after="120"/>
        <w:jc w:val="both"/>
        <w:rPr>
          <w:rFonts w:ascii="Times New Roman" w:hAnsi="Times New Roman" w:cs="Times New Roman"/>
          <w:b/>
          <w:sz w:val="32"/>
          <w:lang w:val="vi-VN"/>
        </w:rPr>
      </w:pPr>
    </w:p>
    <w:p w14:paraId="5EA2EA0B" w14:textId="77777777" w:rsidR="00AB0F47" w:rsidRPr="007E6B55" w:rsidRDefault="00AB0F47" w:rsidP="007E6B55">
      <w:pPr>
        <w:spacing w:after="120"/>
        <w:ind w:firstLine="2835"/>
        <w:jc w:val="both"/>
        <w:rPr>
          <w:rFonts w:ascii="Times New Roman" w:hAnsi="Times New Roman" w:cs="Times New Roman"/>
          <w:b/>
          <w:sz w:val="32"/>
          <w:lang w:val="vi-VN"/>
        </w:rPr>
      </w:pPr>
    </w:p>
    <w:p w14:paraId="497CD511" w14:textId="41F49272" w:rsidR="00936ECD" w:rsidRPr="00C010ED" w:rsidRDefault="00936ECD" w:rsidP="00374BF8">
      <w:pPr>
        <w:spacing w:after="120" w:line="360" w:lineRule="auto"/>
        <w:ind w:firstLine="567"/>
        <w:jc w:val="center"/>
        <w:rPr>
          <w:rFonts w:ascii="Times New Roman" w:hAnsi="Times New Roman" w:cs="Times New Roman"/>
          <w:b/>
          <w:sz w:val="48"/>
          <w:szCs w:val="48"/>
          <w:lang w:val="vi-VN"/>
        </w:rPr>
      </w:pPr>
      <w:r w:rsidRPr="00C010ED">
        <w:rPr>
          <w:rFonts w:ascii="Times New Roman" w:hAnsi="Times New Roman" w:cs="Times New Roman"/>
          <w:b/>
          <w:sz w:val="48"/>
          <w:szCs w:val="48"/>
          <w:lang w:val="vi-VN"/>
        </w:rPr>
        <w:t>BÁO CÁO BÀI TẬP NHÓM</w:t>
      </w:r>
    </w:p>
    <w:p w14:paraId="385F78EC" w14:textId="77777777" w:rsidR="00AE6174" w:rsidRDefault="00936ECD" w:rsidP="00374BF8">
      <w:pPr>
        <w:spacing w:after="120" w:line="360" w:lineRule="auto"/>
        <w:ind w:firstLine="567"/>
        <w:jc w:val="center"/>
        <w:rPr>
          <w:rFonts w:ascii="Times New Roman" w:hAnsi="Times New Roman" w:cs="Times New Roman"/>
          <w:b/>
          <w:sz w:val="30"/>
          <w:szCs w:val="30"/>
          <w:lang w:val="vi-VN"/>
        </w:rPr>
      </w:pPr>
      <w:r w:rsidRPr="007E6B55">
        <w:rPr>
          <w:rFonts w:ascii="Times New Roman" w:hAnsi="Times New Roman" w:cs="Times New Roman"/>
          <w:b/>
          <w:sz w:val="30"/>
          <w:szCs w:val="30"/>
          <w:lang w:val="vi-VN"/>
        </w:rPr>
        <w:t xml:space="preserve">MÔN HỌC: </w:t>
      </w:r>
      <w:r w:rsidR="00AE6174">
        <w:rPr>
          <w:rFonts w:ascii="Times New Roman" w:hAnsi="Times New Roman" w:cs="Times New Roman"/>
          <w:b/>
          <w:sz w:val="30"/>
          <w:szCs w:val="30"/>
          <w:lang w:val="vi-VN"/>
        </w:rPr>
        <w:t>PHÂN TÍCH THIẾT KẾ</w:t>
      </w:r>
    </w:p>
    <w:p w14:paraId="0A16821F" w14:textId="1C8A8AA6" w:rsidR="00AE6174" w:rsidRDefault="00AE6174" w:rsidP="00374BF8">
      <w:pPr>
        <w:spacing w:after="120" w:line="360" w:lineRule="auto"/>
        <w:ind w:firstLine="567"/>
        <w:jc w:val="center"/>
        <w:rPr>
          <w:rFonts w:ascii="Times New Roman" w:hAnsi="Times New Roman" w:cs="Times New Roman"/>
          <w:b/>
          <w:sz w:val="30"/>
          <w:szCs w:val="30"/>
          <w:lang w:val="vi-VN"/>
        </w:rPr>
      </w:pPr>
      <w:r>
        <w:rPr>
          <w:rFonts w:ascii="Times New Roman" w:hAnsi="Times New Roman" w:cs="Times New Roman"/>
          <w:b/>
          <w:sz w:val="30"/>
          <w:szCs w:val="30"/>
          <w:lang w:val="vi-VN"/>
        </w:rPr>
        <w:t>HỆ THÔNG THÔNG TIN</w:t>
      </w:r>
    </w:p>
    <w:p w14:paraId="1BFD06D7" w14:textId="77777777" w:rsidR="00FC38A2" w:rsidRDefault="00AE6174" w:rsidP="00374BF8">
      <w:pPr>
        <w:spacing w:after="120" w:line="360" w:lineRule="auto"/>
        <w:ind w:firstLine="567"/>
        <w:jc w:val="center"/>
        <w:rPr>
          <w:rFonts w:ascii="Times New Roman" w:hAnsi="Times New Roman" w:cs="Times New Roman"/>
          <w:b/>
          <w:sz w:val="30"/>
          <w:szCs w:val="30"/>
          <w:lang w:val="vi-VN"/>
        </w:rPr>
      </w:pPr>
      <w:r>
        <w:rPr>
          <w:rFonts w:ascii="Times New Roman" w:hAnsi="Times New Roman" w:cs="Times New Roman"/>
          <w:b/>
          <w:sz w:val="30"/>
          <w:szCs w:val="30"/>
          <w:lang w:val="vi-VN"/>
        </w:rPr>
        <w:t xml:space="preserve">Đề tài: </w:t>
      </w:r>
      <w:r w:rsidRPr="00AE6174">
        <w:rPr>
          <w:rFonts w:ascii="Times New Roman" w:hAnsi="Times New Roman" w:cs="Times New Roman"/>
          <w:b/>
          <w:sz w:val="30"/>
          <w:szCs w:val="30"/>
          <w:lang w:val="vi-VN"/>
        </w:rPr>
        <w:t>Phân tích và Thiết kế Hệ thống Quản lý</w:t>
      </w:r>
    </w:p>
    <w:p w14:paraId="0346B103" w14:textId="40085DA3" w:rsidR="00936ECD" w:rsidRDefault="00AE6174" w:rsidP="00374BF8">
      <w:pPr>
        <w:spacing w:after="120" w:line="360" w:lineRule="auto"/>
        <w:ind w:firstLine="567"/>
        <w:jc w:val="center"/>
        <w:rPr>
          <w:rFonts w:ascii="Times New Roman" w:hAnsi="Times New Roman" w:cs="Times New Roman"/>
          <w:b/>
          <w:sz w:val="30"/>
          <w:szCs w:val="30"/>
          <w:lang w:val="vi-VN"/>
        </w:rPr>
      </w:pPr>
      <w:r w:rsidRPr="00AE6174">
        <w:rPr>
          <w:rFonts w:ascii="Times New Roman" w:hAnsi="Times New Roman" w:cs="Times New Roman"/>
          <w:b/>
          <w:sz w:val="30"/>
          <w:szCs w:val="30"/>
          <w:lang w:val="vi-VN"/>
        </w:rPr>
        <w:t>Tuyển sinh Đại học</w:t>
      </w:r>
    </w:p>
    <w:p w14:paraId="4A624041" w14:textId="77777777" w:rsidR="00FC38A2" w:rsidRPr="00FC38A2" w:rsidRDefault="00FC38A2" w:rsidP="00FC38A2">
      <w:pPr>
        <w:spacing w:after="120" w:line="360" w:lineRule="auto"/>
        <w:ind w:firstLine="851"/>
        <w:jc w:val="center"/>
        <w:rPr>
          <w:rFonts w:ascii="Times New Roman" w:hAnsi="Times New Roman" w:cs="Times New Roman"/>
          <w:b/>
          <w:sz w:val="30"/>
          <w:szCs w:val="30"/>
          <w:lang w:val="vi-VN"/>
        </w:rPr>
      </w:pPr>
    </w:p>
    <w:p w14:paraId="504A6D31" w14:textId="77777777" w:rsidR="00374BF8" w:rsidRDefault="00936ECD" w:rsidP="00374BF8">
      <w:pPr>
        <w:tabs>
          <w:tab w:val="center" w:pos="1985"/>
        </w:tabs>
        <w:spacing w:after="120" w:line="360" w:lineRule="auto"/>
        <w:ind w:firstLine="1843"/>
        <w:jc w:val="both"/>
        <w:rPr>
          <w:rFonts w:ascii="Times New Roman" w:hAnsi="Times New Roman" w:cs="Times New Roman"/>
          <w:b/>
          <w:sz w:val="32"/>
          <w:lang w:val="vi-VN"/>
        </w:rPr>
      </w:pPr>
      <w:r w:rsidRPr="007E6B55">
        <w:rPr>
          <w:rFonts w:ascii="Times New Roman" w:hAnsi="Times New Roman" w:cs="Times New Roman"/>
          <w:b/>
          <w:sz w:val="32"/>
          <w:lang w:val="vi-VN"/>
        </w:rPr>
        <w:tab/>
      </w:r>
      <w:r w:rsidRPr="007E6B55">
        <w:rPr>
          <w:rFonts w:ascii="Times New Roman" w:hAnsi="Times New Roman" w:cs="Times New Roman"/>
          <w:b/>
          <w:sz w:val="28"/>
          <w:szCs w:val="28"/>
          <w:lang w:val="vi-VN"/>
        </w:rPr>
        <w:t xml:space="preserve">Giảng viên giảng dạy: </w:t>
      </w:r>
      <w:r w:rsidR="00AE6174">
        <w:rPr>
          <w:rFonts w:ascii="Times New Roman" w:hAnsi="Times New Roman" w:cs="Times New Roman"/>
          <w:b/>
          <w:sz w:val="28"/>
          <w:szCs w:val="28"/>
          <w:lang w:val="vi-VN"/>
        </w:rPr>
        <w:t>ThS Nguyễn Thị Hương Lý</w:t>
      </w:r>
      <w:r w:rsidRPr="007E6B55">
        <w:rPr>
          <w:rFonts w:ascii="Times New Roman" w:hAnsi="Times New Roman" w:cs="Times New Roman"/>
          <w:b/>
          <w:color w:val="000000"/>
          <w:sz w:val="24"/>
          <w:szCs w:val="24"/>
        </w:rPr>
        <w:tab/>
      </w:r>
    </w:p>
    <w:p w14:paraId="75C0EEDD" w14:textId="60EF1D78" w:rsidR="00936ECD" w:rsidRPr="00374BF8" w:rsidRDefault="00936ECD" w:rsidP="00374BF8">
      <w:pPr>
        <w:tabs>
          <w:tab w:val="center" w:pos="1985"/>
        </w:tabs>
        <w:spacing w:after="120" w:line="360" w:lineRule="auto"/>
        <w:ind w:firstLine="1843"/>
        <w:jc w:val="both"/>
        <w:rPr>
          <w:rFonts w:ascii="Times New Roman" w:hAnsi="Times New Roman" w:cs="Times New Roman"/>
          <w:b/>
          <w:sz w:val="32"/>
          <w:lang w:val="vi-VN"/>
        </w:rPr>
      </w:pPr>
      <w:r w:rsidRPr="007E6B55">
        <w:rPr>
          <w:rFonts w:ascii="Times New Roman" w:hAnsi="Times New Roman" w:cs="Times New Roman"/>
          <w:b/>
          <w:sz w:val="28"/>
          <w:szCs w:val="28"/>
          <w:lang w:val="vi-VN"/>
        </w:rPr>
        <w:t xml:space="preserve">Sinh viên thực hiện: Trần Ngọc </w:t>
      </w:r>
      <w:r w:rsidR="002F367C" w:rsidRPr="007E6B55">
        <w:rPr>
          <w:rFonts w:ascii="Times New Roman" w:hAnsi="Times New Roman" w:cs="Times New Roman"/>
          <w:b/>
          <w:sz w:val="28"/>
          <w:szCs w:val="28"/>
          <w:lang w:val="vi-VN"/>
        </w:rPr>
        <w:t>Phát – 65132669</w:t>
      </w:r>
    </w:p>
    <w:p w14:paraId="05989E28" w14:textId="31D3DAA6" w:rsidR="00936ECD" w:rsidRPr="007E6B55" w:rsidRDefault="002F367C" w:rsidP="00374BF8">
      <w:pPr>
        <w:tabs>
          <w:tab w:val="center" w:pos="4536"/>
        </w:tabs>
        <w:spacing w:after="120" w:line="360" w:lineRule="auto"/>
        <w:ind w:firstLine="4395"/>
        <w:jc w:val="both"/>
        <w:rPr>
          <w:rFonts w:ascii="Times New Roman" w:hAnsi="Times New Roman" w:cs="Times New Roman"/>
          <w:b/>
          <w:sz w:val="28"/>
          <w:szCs w:val="28"/>
          <w:lang w:val="vi-VN"/>
        </w:rPr>
      </w:pPr>
      <w:r w:rsidRPr="007E6B55">
        <w:rPr>
          <w:rFonts w:ascii="Times New Roman" w:hAnsi="Times New Roman" w:cs="Times New Roman"/>
          <w:b/>
          <w:sz w:val="28"/>
          <w:szCs w:val="28"/>
          <w:lang w:val="vi-VN"/>
        </w:rPr>
        <w:t xml:space="preserve">Trần Hải Thiên </w:t>
      </w:r>
      <w:r w:rsidR="00936ECD" w:rsidRPr="007E6B55">
        <w:rPr>
          <w:rFonts w:ascii="Times New Roman" w:hAnsi="Times New Roman" w:cs="Times New Roman"/>
          <w:b/>
          <w:sz w:val="28"/>
          <w:szCs w:val="28"/>
          <w:lang w:val="vi-VN"/>
        </w:rPr>
        <w:t xml:space="preserve">- </w:t>
      </w:r>
      <w:r w:rsidRPr="007E6B55">
        <w:rPr>
          <w:rFonts w:ascii="Times New Roman" w:hAnsi="Times New Roman" w:cs="Times New Roman"/>
          <w:b/>
          <w:sz w:val="28"/>
          <w:szCs w:val="28"/>
          <w:lang w:val="vi-VN"/>
        </w:rPr>
        <w:t>65133335</w:t>
      </w:r>
    </w:p>
    <w:p w14:paraId="2BFFC7EA" w14:textId="2D59E37B" w:rsidR="00936ECD" w:rsidRDefault="002F367C" w:rsidP="00374BF8">
      <w:pPr>
        <w:tabs>
          <w:tab w:val="center" w:pos="4536"/>
        </w:tabs>
        <w:spacing w:after="120" w:line="360" w:lineRule="auto"/>
        <w:ind w:firstLine="4395"/>
        <w:jc w:val="both"/>
        <w:rPr>
          <w:rFonts w:ascii="Times New Roman" w:hAnsi="Times New Roman" w:cs="Times New Roman"/>
          <w:b/>
          <w:sz w:val="28"/>
          <w:szCs w:val="28"/>
          <w:lang w:val="vi-VN"/>
        </w:rPr>
      </w:pPr>
      <w:r w:rsidRPr="007E6B55">
        <w:rPr>
          <w:rFonts w:ascii="Times New Roman" w:hAnsi="Times New Roman" w:cs="Times New Roman"/>
          <w:b/>
          <w:sz w:val="28"/>
          <w:szCs w:val="28"/>
          <w:lang w:val="vi-VN"/>
        </w:rPr>
        <w:t>Phạm Huỳnh Đạt</w:t>
      </w:r>
      <w:r w:rsidR="00936ECD" w:rsidRPr="007E6B55">
        <w:rPr>
          <w:rFonts w:ascii="Times New Roman" w:hAnsi="Times New Roman" w:cs="Times New Roman"/>
          <w:b/>
          <w:sz w:val="28"/>
          <w:szCs w:val="28"/>
          <w:lang w:val="vi-VN"/>
        </w:rPr>
        <w:t xml:space="preserve">- </w:t>
      </w:r>
      <w:r w:rsidRPr="007E6B55">
        <w:rPr>
          <w:rFonts w:ascii="Times New Roman" w:hAnsi="Times New Roman" w:cs="Times New Roman"/>
          <w:b/>
          <w:sz w:val="28"/>
          <w:szCs w:val="28"/>
          <w:lang w:val="vi-VN"/>
        </w:rPr>
        <w:t>65130432</w:t>
      </w:r>
    </w:p>
    <w:p w14:paraId="14C02BDC" w14:textId="15D50B04" w:rsidR="00AB0F47" w:rsidRPr="00AE6174" w:rsidRDefault="00AE6174" w:rsidP="00374BF8">
      <w:pPr>
        <w:tabs>
          <w:tab w:val="center" w:pos="4536"/>
        </w:tabs>
        <w:spacing w:after="120" w:line="360" w:lineRule="auto"/>
        <w:ind w:firstLine="4395"/>
        <w:jc w:val="both"/>
        <w:rPr>
          <w:rFonts w:ascii="Times New Roman" w:hAnsi="Times New Roman" w:cs="Times New Roman"/>
          <w:b/>
          <w:sz w:val="28"/>
          <w:szCs w:val="28"/>
          <w:lang w:val="vi-VN"/>
        </w:rPr>
      </w:pPr>
      <w:r w:rsidRPr="007E6B55">
        <w:rPr>
          <w:rFonts w:ascii="Times New Roman" w:hAnsi="Times New Roman" w:cs="Times New Roman"/>
          <w:b/>
          <w:sz w:val="28"/>
          <w:szCs w:val="28"/>
          <w:lang w:val="vi-VN"/>
        </w:rPr>
        <w:t>Võ Công Giang – 65130720</w:t>
      </w:r>
    </w:p>
    <w:p w14:paraId="33A947FD" w14:textId="77777777" w:rsidR="00AE6174" w:rsidRDefault="00AE6174" w:rsidP="00C010ED">
      <w:pPr>
        <w:spacing w:after="120"/>
        <w:ind w:firstLine="3969"/>
        <w:jc w:val="both"/>
        <w:rPr>
          <w:rFonts w:ascii="Times New Roman" w:hAnsi="Times New Roman" w:cs="Times New Roman"/>
          <w:sz w:val="28"/>
          <w:lang w:val="vi-VN"/>
        </w:rPr>
      </w:pPr>
    </w:p>
    <w:p w14:paraId="7BAFF19C" w14:textId="1B459B7F" w:rsidR="00936ECD" w:rsidRPr="00AE6174" w:rsidRDefault="00FC38A2" w:rsidP="00374BF8">
      <w:pPr>
        <w:spacing w:after="120"/>
        <w:jc w:val="both"/>
        <w:rPr>
          <w:rFonts w:ascii="Times New Roman" w:hAnsi="Times New Roman" w:cs="Times New Roman"/>
          <w:sz w:val="28"/>
          <w:lang w:val="vi-VN"/>
        </w:rPr>
      </w:pPr>
      <w:r>
        <w:rPr>
          <w:rFonts w:ascii="Times New Roman" w:hAnsi="Times New Roman" w:cs="Times New Roman"/>
          <w:sz w:val="28"/>
          <w:lang w:val="vi-VN"/>
        </w:rPr>
        <w:t xml:space="preserve">                                                   </w:t>
      </w:r>
      <w:r w:rsidR="00936ECD" w:rsidRPr="007E6B55">
        <w:rPr>
          <w:rFonts w:ascii="Times New Roman" w:hAnsi="Times New Roman" w:cs="Times New Roman"/>
          <w:sz w:val="28"/>
          <w:lang w:val="vi-VN"/>
        </w:rPr>
        <w:t xml:space="preserve">Khánh Hòa – </w:t>
      </w:r>
      <w:r w:rsidR="00AE6174">
        <w:rPr>
          <w:rFonts w:ascii="Times New Roman" w:hAnsi="Times New Roman" w:cs="Times New Roman"/>
          <w:sz w:val="28"/>
          <w:lang w:val="vi-VN"/>
        </w:rPr>
        <w:t>2025</w:t>
      </w:r>
    </w:p>
    <w:p w14:paraId="0EE5F54C" w14:textId="77777777" w:rsidR="00AE6174" w:rsidRPr="00C64582" w:rsidRDefault="00936ECD" w:rsidP="00C64582">
      <w:pPr>
        <w:pStyle w:val="Heading1"/>
        <w:spacing w:after="120" w:line="312" w:lineRule="auto"/>
        <w:rPr>
          <w:rFonts w:ascii="Times New Roman" w:hAnsi="Times New Roman" w:cs="Times New Roman"/>
          <w:b/>
          <w:bCs/>
          <w:color w:val="1B1C1D"/>
          <w:sz w:val="26"/>
          <w:szCs w:val="26"/>
        </w:rPr>
      </w:pPr>
      <w:r w:rsidRPr="007E6B55">
        <w:rPr>
          <w:rFonts w:ascii="Times New Roman" w:hAnsi="Times New Roman" w:cs="Times New Roman"/>
          <w:lang w:val="vi-VN"/>
        </w:rPr>
        <w:br w:type="page"/>
      </w:r>
      <w:bookmarkStart w:id="0" w:name="_Toc212295819"/>
      <w:r w:rsidR="00AE6174" w:rsidRPr="00C64582">
        <w:rPr>
          <w:rFonts w:ascii="Times New Roman" w:hAnsi="Times New Roman" w:cs="Times New Roman"/>
          <w:b/>
          <w:bCs/>
          <w:color w:val="1B1C1D"/>
          <w:sz w:val="26"/>
          <w:szCs w:val="26"/>
        </w:rPr>
        <w:lastRenderedPageBreak/>
        <w:t>LỜI MỞ ĐẦU</w:t>
      </w:r>
      <w:bookmarkEnd w:id="0"/>
    </w:p>
    <w:p w14:paraId="27002008" w14:textId="77777777" w:rsidR="00AE6174" w:rsidRPr="00AE6174" w:rsidRDefault="00AE6174" w:rsidP="00C64582">
      <w:pPr>
        <w:spacing w:after="120" w:line="312" w:lineRule="auto"/>
        <w:rPr>
          <w:rFonts w:ascii="Times New Roman" w:hAnsi="Times New Roman" w:cs="Times New Roman"/>
          <w:color w:val="1B1C1D"/>
          <w:sz w:val="26"/>
          <w:szCs w:val="26"/>
        </w:rPr>
      </w:pPr>
      <w:r w:rsidRPr="00AE6174">
        <w:rPr>
          <w:rFonts w:ascii="Times New Roman" w:hAnsi="Times New Roman" w:cs="Times New Roman"/>
          <w:color w:val="1B1C1D"/>
          <w:sz w:val="26"/>
          <w:szCs w:val="26"/>
        </w:rPr>
        <w:t>Trong bối cảnh công nghệ thông tin ngày càng phát triển và ứng dụng sâu rộng vào mọi lĩnh vực, việc số hóa quy trình tuyển sinh đại học là một nhu cầu cấp thiết. Hệ thống Quản lý Tuyển sinh Đại học được xây dựng nhằm mục đích hiện đại hóa, minh bạch hóa và tối ưu hóa các nghiệp vụ liên quan đến quá trình tuyển sinh, từ khâu tiếp nhận hồ sơ, xét tuyển đến công bố kết quả và thống kê báo cáo. Hệ thống hướng đến hai đối tượng người dùng chính là Thí sinh và Cán bộ Tuyển sinh, cung cấp các công cụ hiệu quả để quản lý thông tin và thực hiện các nghiệp vụ tuyển sinh một cách nhanh chóng, chính xác.</w:t>
      </w:r>
    </w:p>
    <w:p w14:paraId="4AD987F5" w14:textId="77777777" w:rsidR="00AE6174" w:rsidRPr="00AE6174" w:rsidRDefault="00AE6174" w:rsidP="00C64582">
      <w:pPr>
        <w:spacing w:after="120" w:line="312" w:lineRule="auto"/>
        <w:rPr>
          <w:rFonts w:ascii="Times New Roman" w:hAnsi="Times New Roman" w:cs="Times New Roman"/>
          <w:color w:val="1B1C1D"/>
          <w:sz w:val="26"/>
          <w:szCs w:val="26"/>
        </w:rPr>
      </w:pPr>
      <w:r w:rsidRPr="00AE6174">
        <w:rPr>
          <w:rFonts w:ascii="Times New Roman" w:hAnsi="Times New Roman" w:cs="Times New Roman"/>
          <w:color w:val="1B1C1D"/>
          <w:sz w:val="26"/>
          <w:szCs w:val="26"/>
        </w:rPr>
        <w:t>Báo cáo này trình bày chi tiết quá trình phân tích và thiết kế hệ thống, bao gồm việc xác định các yêu cầu chức năng, xây dựng Sơ đồ Phân rã Chức năng (BFD) và Sơ đồ Luồng Dữ liệu (DFD) các cấp (Ngữ cảnh, Mức 0, Mức 1), nhằm cung cấp một cái nhìn tổng quan và chi tiết về cấu trúc cũng như luồng xử lý thông tin của hệ thống.</w:t>
      </w:r>
    </w:p>
    <w:p w14:paraId="5759BF2C" w14:textId="2907DFD7" w:rsidR="00C64582" w:rsidRDefault="002F367C" w:rsidP="00F07B0A">
      <w:pPr>
        <w:spacing w:after="120" w:line="360" w:lineRule="auto"/>
        <w:jc w:val="both"/>
        <w:rPr>
          <w:rFonts w:ascii="Times New Roman" w:hAnsi="Times New Roman" w:cs="Times New Roman"/>
          <w:sz w:val="28"/>
          <w:szCs w:val="20"/>
          <w:lang w:val="vi-VN"/>
        </w:rPr>
      </w:pPr>
      <w:r w:rsidRPr="007E6B55">
        <w:rPr>
          <w:rFonts w:ascii="Times New Roman" w:hAnsi="Times New Roman" w:cs="Times New Roman"/>
          <w:sz w:val="28"/>
          <w:szCs w:val="20"/>
          <w:lang w:val="vi-VN"/>
        </w:rPr>
        <w:br w:type="page"/>
      </w:r>
    </w:p>
    <w:sdt>
      <w:sdtPr>
        <w:rPr>
          <w:rFonts w:ascii="Times New Roman" w:eastAsia="Arial" w:hAnsi="Times New Roman" w:cs="Times New Roman"/>
          <w:b/>
          <w:bCs/>
          <w:color w:val="auto"/>
          <w:sz w:val="26"/>
          <w:szCs w:val="26"/>
          <w:lang w:val="vi"/>
        </w:rPr>
        <w:id w:val="-1059781115"/>
        <w:docPartObj>
          <w:docPartGallery w:val="Table of Contents"/>
          <w:docPartUnique/>
        </w:docPartObj>
      </w:sdtPr>
      <w:sdtEndPr>
        <w:rPr>
          <w:rFonts w:ascii="Arial" w:hAnsi="Arial" w:cs="Arial"/>
          <w:noProof/>
          <w:sz w:val="22"/>
          <w:szCs w:val="22"/>
        </w:rPr>
      </w:sdtEndPr>
      <w:sdtContent>
        <w:p w14:paraId="0FDD1BE5" w14:textId="2D6487C7" w:rsidR="00C64582" w:rsidRPr="00374BF8" w:rsidRDefault="00C64582" w:rsidP="00850ABB">
          <w:pPr>
            <w:pStyle w:val="TOCHeading"/>
            <w:jc w:val="center"/>
            <w:rPr>
              <w:rFonts w:ascii="Times New Roman" w:hAnsi="Times New Roman" w:cs="Times New Roman"/>
              <w:b/>
              <w:bCs/>
              <w:color w:val="auto"/>
              <w:sz w:val="26"/>
              <w:szCs w:val="26"/>
              <w:lang w:val="vi-VN"/>
            </w:rPr>
          </w:pPr>
          <w:r w:rsidRPr="00374BF8">
            <w:rPr>
              <w:rFonts w:ascii="Times New Roman" w:hAnsi="Times New Roman" w:cs="Times New Roman"/>
              <w:b/>
              <w:bCs/>
              <w:color w:val="auto"/>
              <w:sz w:val="26"/>
              <w:szCs w:val="26"/>
            </w:rPr>
            <w:t>MỤC</w:t>
          </w:r>
          <w:r w:rsidRPr="00374BF8">
            <w:rPr>
              <w:rFonts w:ascii="Times New Roman" w:hAnsi="Times New Roman" w:cs="Times New Roman"/>
              <w:b/>
              <w:bCs/>
              <w:color w:val="auto"/>
              <w:sz w:val="26"/>
              <w:szCs w:val="26"/>
              <w:lang w:val="vi-VN"/>
            </w:rPr>
            <w:t xml:space="preserve"> LỤC</w:t>
          </w:r>
        </w:p>
        <w:p w14:paraId="3CD8CB7C" w14:textId="3691897A" w:rsidR="00374BF8" w:rsidRPr="00374BF8" w:rsidRDefault="00C64582" w:rsidP="007D0E56">
          <w:pPr>
            <w:pStyle w:val="TOC1"/>
            <w:rPr>
              <w:kern w:val="2"/>
              <w14:ligatures w14:val="standardContextual"/>
            </w:rPr>
          </w:pPr>
          <w:r w:rsidRPr="00374BF8">
            <w:fldChar w:fldCharType="begin"/>
          </w:r>
          <w:r w:rsidRPr="00374BF8">
            <w:instrText xml:space="preserve"> TOC \o "1-3" \h \z \u </w:instrText>
          </w:r>
          <w:r w:rsidRPr="00374BF8">
            <w:fldChar w:fldCharType="separate"/>
          </w:r>
          <w:hyperlink w:anchor="_Toc212295819" w:history="1">
            <w:r w:rsidR="00374BF8" w:rsidRPr="00374BF8">
              <w:rPr>
                <w:rStyle w:val="Hyperlink"/>
              </w:rPr>
              <w:t>LỜI MỞ ĐẦU</w:t>
            </w:r>
            <w:r w:rsidR="00374BF8" w:rsidRPr="00374BF8">
              <w:rPr>
                <w:webHidden/>
              </w:rPr>
              <w:tab/>
            </w:r>
            <w:r w:rsidR="00374BF8" w:rsidRPr="00374BF8">
              <w:rPr>
                <w:webHidden/>
              </w:rPr>
              <w:fldChar w:fldCharType="begin"/>
            </w:r>
            <w:r w:rsidR="00374BF8" w:rsidRPr="00374BF8">
              <w:rPr>
                <w:webHidden/>
              </w:rPr>
              <w:instrText xml:space="preserve"> PAGEREF _Toc212295819 \h </w:instrText>
            </w:r>
            <w:r w:rsidR="00374BF8" w:rsidRPr="00374BF8">
              <w:rPr>
                <w:webHidden/>
              </w:rPr>
            </w:r>
            <w:r w:rsidR="00374BF8" w:rsidRPr="00374BF8">
              <w:rPr>
                <w:webHidden/>
              </w:rPr>
              <w:fldChar w:fldCharType="separate"/>
            </w:r>
            <w:r w:rsidR="00374BF8" w:rsidRPr="00374BF8">
              <w:rPr>
                <w:webHidden/>
              </w:rPr>
              <w:t>3</w:t>
            </w:r>
            <w:r w:rsidR="00374BF8" w:rsidRPr="00374BF8">
              <w:rPr>
                <w:webHidden/>
              </w:rPr>
              <w:fldChar w:fldCharType="end"/>
            </w:r>
          </w:hyperlink>
        </w:p>
        <w:p w14:paraId="64031B9A" w14:textId="1384DC57" w:rsidR="00374BF8" w:rsidRPr="00374BF8" w:rsidRDefault="00374BF8" w:rsidP="007D0E56">
          <w:pPr>
            <w:pStyle w:val="TOC1"/>
            <w:rPr>
              <w:kern w:val="2"/>
              <w14:ligatures w14:val="standardContextual"/>
            </w:rPr>
          </w:pPr>
          <w:hyperlink w:anchor="_Toc212295820" w:history="1">
            <w:r w:rsidRPr="00374BF8">
              <w:rPr>
                <w:rStyle w:val="Hyperlink"/>
              </w:rPr>
              <w:t>CHƯƠNG I: KHẢO SÁT VÀ PHÂN TÍCH HỆ THỐNG</w:t>
            </w:r>
            <w:r w:rsidRPr="00374BF8">
              <w:rPr>
                <w:webHidden/>
              </w:rPr>
              <w:tab/>
            </w:r>
            <w:r w:rsidRPr="00374BF8">
              <w:rPr>
                <w:webHidden/>
              </w:rPr>
              <w:fldChar w:fldCharType="begin"/>
            </w:r>
            <w:r w:rsidRPr="00374BF8">
              <w:rPr>
                <w:webHidden/>
              </w:rPr>
              <w:instrText xml:space="preserve"> PAGEREF _Toc212295820 \h </w:instrText>
            </w:r>
            <w:r w:rsidRPr="00374BF8">
              <w:rPr>
                <w:webHidden/>
              </w:rPr>
            </w:r>
            <w:r w:rsidRPr="00374BF8">
              <w:rPr>
                <w:webHidden/>
              </w:rPr>
              <w:fldChar w:fldCharType="separate"/>
            </w:r>
            <w:r w:rsidRPr="00374BF8">
              <w:rPr>
                <w:webHidden/>
              </w:rPr>
              <w:t>6</w:t>
            </w:r>
            <w:r w:rsidRPr="00374BF8">
              <w:rPr>
                <w:webHidden/>
              </w:rPr>
              <w:fldChar w:fldCharType="end"/>
            </w:r>
          </w:hyperlink>
        </w:p>
        <w:p w14:paraId="6646CEB1" w14:textId="547EED6D" w:rsidR="00374BF8" w:rsidRPr="00374BF8" w:rsidRDefault="00374BF8" w:rsidP="00850ABB">
          <w:pPr>
            <w:pStyle w:val="TOC2"/>
            <w:jc w:val="both"/>
            <w:rPr>
              <w:b w:val="0"/>
              <w:bCs w:val="0"/>
              <w:kern w:val="2"/>
              <w14:ligatures w14:val="standardContextual"/>
            </w:rPr>
          </w:pPr>
          <w:hyperlink w:anchor="_Toc212295821" w:history="1">
            <w:r w:rsidRPr="00374BF8">
              <w:rPr>
                <w:rStyle w:val="Hyperlink"/>
              </w:rPr>
              <w:t>1. MÔ TẢ BÀI TOÁN</w:t>
            </w:r>
            <w:r w:rsidRPr="00374BF8">
              <w:rPr>
                <w:webHidden/>
              </w:rPr>
              <w:tab/>
            </w:r>
            <w:r w:rsidRPr="00374BF8">
              <w:rPr>
                <w:webHidden/>
              </w:rPr>
              <w:fldChar w:fldCharType="begin"/>
            </w:r>
            <w:r w:rsidRPr="00374BF8">
              <w:rPr>
                <w:webHidden/>
              </w:rPr>
              <w:instrText xml:space="preserve"> PAGEREF _Toc212295821 \h </w:instrText>
            </w:r>
            <w:r w:rsidRPr="00374BF8">
              <w:rPr>
                <w:webHidden/>
              </w:rPr>
            </w:r>
            <w:r w:rsidRPr="00374BF8">
              <w:rPr>
                <w:webHidden/>
              </w:rPr>
              <w:fldChar w:fldCharType="separate"/>
            </w:r>
            <w:r w:rsidRPr="00374BF8">
              <w:rPr>
                <w:webHidden/>
              </w:rPr>
              <w:t>6</w:t>
            </w:r>
            <w:r w:rsidRPr="00374BF8">
              <w:rPr>
                <w:webHidden/>
              </w:rPr>
              <w:fldChar w:fldCharType="end"/>
            </w:r>
          </w:hyperlink>
        </w:p>
        <w:p w14:paraId="45743DC8" w14:textId="2CFBD833" w:rsidR="00374BF8" w:rsidRPr="00374BF8" w:rsidRDefault="00374BF8" w:rsidP="00850ABB">
          <w:pPr>
            <w:pStyle w:val="TOC2"/>
            <w:jc w:val="both"/>
            <w:rPr>
              <w:b w:val="0"/>
              <w:bCs w:val="0"/>
              <w:kern w:val="2"/>
              <w14:ligatures w14:val="standardContextual"/>
            </w:rPr>
          </w:pPr>
          <w:hyperlink w:anchor="_Toc212295822" w:history="1">
            <w:r w:rsidRPr="00374BF8">
              <w:rPr>
                <w:rStyle w:val="Hyperlink"/>
              </w:rPr>
              <w:t>2</w:t>
            </w:r>
            <w:r w:rsidRPr="00374BF8">
              <w:rPr>
                <w:rStyle w:val="Hyperlink"/>
                <w:lang w:val="vi-VN"/>
              </w:rPr>
              <w:t xml:space="preserve">. </w:t>
            </w:r>
            <w:r w:rsidRPr="00374BF8">
              <w:rPr>
                <w:rStyle w:val="Hyperlink"/>
              </w:rPr>
              <w:t>XÁC ĐỊNH CÁC TÁC NHÂN</w:t>
            </w:r>
            <w:r w:rsidRPr="00374BF8">
              <w:rPr>
                <w:webHidden/>
              </w:rPr>
              <w:tab/>
            </w:r>
            <w:r w:rsidRPr="00374BF8">
              <w:rPr>
                <w:webHidden/>
              </w:rPr>
              <w:fldChar w:fldCharType="begin"/>
            </w:r>
            <w:r w:rsidRPr="00374BF8">
              <w:rPr>
                <w:webHidden/>
              </w:rPr>
              <w:instrText xml:space="preserve"> PAGEREF _Toc212295822 \h </w:instrText>
            </w:r>
            <w:r w:rsidRPr="00374BF8">
              <w:rPr>
                <w:webHidden/>
              </w:rPr>
            </w:r>
            <w:r w:rsidRPr="00374BF8">
              <w:rPr>
                <w:webHidden/>
              </w:rPr>
              <w:fldChar w:fldCharType="separate"/>
            </w:r>
            <w:r w:rsidRPr="00374BF8">
              <w:rPr>
                <w:webHidden/>
              </w:rPr>
              <w:t>6</w:t>
            </w:r>
            <w:r w:rsidRPr="00374BF8">
              <w:rPr>
                <w:webHidden/>
              </w:rPr>
              <w:fldChar w:fldCharType="end"/>
            </w:r>
          </w:hyperlink>
        </w:p>
        <w:p w14:paraId="17730790" w14:textId="644747E3" w:rsidR="00374BF8" w:rsidRPr="00374BF8" w:rsidRDefault="00374BF8" w:rsidP="00850ABB">
          <w:pPr>
            <w:pStyle w:val="TOC3"/>
            <w:jc w:val="both"/>
            <w:rPr>
              <w:rFonts w:ascii="Times New Roman" w:hAnsi="Times New Roman"/>
              <w:noProof/>
              <w:kern w:val="2"/>
              <w:sz w:val="26"/>
              <w:szCs w:val="26"/>
              <w14:ligatures w14:val="standardContextual"/>
            </w:rPr>
          </w:pPr>
          <w:hyperlink w:anchor="_Toc212295823" w:history="1">
            <w:r w:rsidRPr="00374BF8">
              <w:rPr>
                <w:rStyle w:val="Hyperlink"/>
                <w:rFonts w:ascii="Times New Roman" w:hAnsi="Times New Roman"/>
                <w:noProof/>
                <w:sz w:val="26"/>
                <w:szCs w:val="26"/>
                <w:lang w:val="vi-VN"/>
              </w:rPr>
              <w:t xml:space="preserve">2.1 </w:t>
            </w:r>
            <w:r w:rsidRPr="00374BF8">
              <w:rPr>
                <w:rStyle w:val="Hyperlink"/>
                <w:rFonts w:ascii="Times New Roman" w:hAnsi="Times New Roman"/>
                <w:noProof/>
                <w:sz w:val="26"/>
                <w:szCs w:val="26"/>
              </w:rPr>
              <w:t>Thí sinh</w:t>
            </w:r>
            <w:r w:rsidRPr="00374BF8">
              <w:rPr>
                <w:rFonts w:ascii="Times New Roman" w:hAnsi="Times New Roman"/>
                <w:noProof/>
                <w:webHidden/>
                <w:sz w:val="26"/>
                <w:szCs w:val="26"/>
              </w:rPr>
              <w:tab/>
            </w:r>
            <w:r w:rsidRPr="00374BF8">
              <w:rPr>
                <w:rFonts w:ascii="Times New Roman" w:hAnsi="Times New Roman"/>
                <w:noProof/>
                <w:webHidden/>
                <w:sz w:val="26"/>
                <w:szCs w:val="26"/>
              </w:rPr>
              <w:fldChar w:fldCharType="begin"/>
            </w:r>
            <w:r w:rsidRPr="00374BF8">
              <w:rPr>
                <w:rFonts w:ascii="Times New Roman" w:hAnsi="Times New Roman"/>
                <w:noProof/>
                <w:webHidden/>
                <w:sz w:val="26"/>
                <w:szCs w:val="26"/>
              </w:rPr>
              <w:instrText xml:space="preserve"> PAGEREF _Toc212295823 \h </w:instrText>
            </w:r>
            <w:r w:rsidRPr="00374BF8">
              <w:rPr>
                <w:rFonts w:ascii="Times New Roman" w:hAnsi="Times New Roman"/>
                <w:noProof/>
                <w:webHidden/>
                <w:sz w:val="26"/>
                <w:szCs w:val="26"/>
              </w:rPr>
            </w:r>
            <w:r w:rsidRPr="00374BF8">
              <w:rPr>
                <w:rFonts w:ascii="Times New Roman" w:hAnsi="Times New Roman"/>
                <w:noProof/>
                <w:webHidden/>
                <w:sz w:val="26"/>
                <w:szCs w:val="26"/>
              </w:rPr>
              <w:fldChar w:fldCharType="separate"/>
            </w:r>
            <w:r w:rsidRPr="00374BF8">
              <w:rPr>
                <w:rFonts w:ascii="Times New Roman" w:hAnsi="Times New Roman"/>
                <w:noProof/>
                <w:webHidden/>
                <w:sz w:val="26"/>
                <w:szCs w:val="26"/>
              </w:rPr>
              <w:t>6</w:t>
            </w:r>
            <w:r w:rsidRPr="00374BF8">
              <w:rPr>
                <w:rFonts w:ascii="Times New Roman" w:hAnsi="Times New Roman"/>
                <w:noProof/>
                <w:webHidden/>
                <w:sz w:val="26"/>
                <w:szCs w:val="26"/>
              </w:rPr>
              <w:fldChar w:fldCharType="end"/>
            </w:r>
          </w:hyperlink>
        </w:p>
        <w:p w14:paraId="32F5D3FD" w14:textId="48857831" w:rsidR="00374BF8" w:rsidRPr="00374BF8" w:rsidRDefault="00374BF8" w:rsidP="00850ABB">
          <w:pPr>
            <w:pStyle w:val="TOC3"/>
            <w:jc w:val="both"/>
            <w:rPr>
              <w:rFonts w:ascii="Times New Roman" w:hAnsi="Times New Roman"/>
              <w:noProof/>
              <w:kern w:val="2"/>
              <w:sz w:val="26"/>
              <w:szCs w:val="26"/>
              <w14:ligatures w14:val="standardContextual"/>
            </w:rPr>
          </w:pPr>
          <w:hyperlink w:anchor="_Toc212295824" w:history="1">
            <w:r w:rsidRPr="00374BF8">
              <w:rPr>
                <w:rStyle w:val="Hyperlink"/>
                <w:rFonts w:ascii="Times New Roman" w:hAnsi="Times New Roman"/>
                <w:noProof/>
                <w:sz w:val="26"/>
                <w:szCs w:val="26"/>
                <w:lang w:val="vi-VN"/>
              </w:rPr>
              <w:t xml:space="preserve">2.2 </w:t>
            </w:r>
            <w:r w:rsidRPr="00374BF8">
              <w:rPr>
                <w:rStyle w:val="Hyperlink"/>
                <w:rFonts w:ascii="Times New Roman" w:hAnsi="Times New Roman"/>
                <w:noProof/>
                <w:sz w:val="26"/>
                <w:szCs w:val="26"/>
              </w:rPr>
              <w:t>Cán bộ Tuyển sinh</w:t>
            </w:r>
            <w:r w:rsidRPr="00374BF8">
              <w:rPr>
                <w:rFonts w:ascii="Times New Roman" w:hAnsi="Times New Roman"/>
                <w:noProof/>
                <w:webHidden/>
                <w:sz w:val="26"/>
                <w:szCs w:val="26"/>
              </w:rPr>
              <w:tab/>
            </w:r>
            <w:r w:rsidRPr="00374BF8">
              <w:rPr>
                <w:rFonts w:ascii="Times New Roman" w:hAnsi="Times New Roman"/>
                <w:noProof/>
                <w:webHidden/>
                <w:sz w:val="26"/>
                <w:szCs w:val="26"/>
              </w:rPr>
              <w:fldChar w:fldCharType="begin"/>
            </w:r>
            <w:r w:rsidRPr="00374BF8">
              <w:rPr>
                <w:rFonts w:ascii="Times New Roman" w:hAnsi="Times New Roman"/>
                <w:noProof/>
                <w:webHidden/>
                <w:sz w:val="26"/>
                <w:szCs w:val="26"/>
              </w:rPr>
              <w:instrText xml:space="preserve"> PAGEREF _Toc212295824 \h </w:instrText>
            </w:r>
            <w:r w:rsidRPr="00374BF8">
              <w:rPr>
                <w:rFonts w:ascii="Times New Roman" w:hAnsi="Times New Roman"/>
                <w:noProof/>
                <w:webHidden/>
                <w:sz w:val="26"/>
                <w:szCs w:val="26"/>
              </w:rPr>
            </w:r>
            <w:r w:rsidRPr="00374BF8">
              <w:rPr>
                <w:rFonts w:ascii="Times New Roman" w:hAnsi="Times New Roman"/>
                <w:noProof/>
                <w:webHidden/>
                <w:sz w:val="26"/>
                <w:szCs w:val="26"/>
              </w:rPr>
              <w:fldChar w:fldCharType="separate"/>
            </w:r>
            <w:r w:rsidRPr="00374BF8">
              <w:rPr>
                <w:rFonts w:ascii="Times New Roman" w:hAnsi="Times New Roman"/>
                <w:noProof/>
                <w:webHidden/>
                <w:sz w:val="26"/>
                <w:szCs w:val="26"/>
              </w:rPr>
              <w:t>6</w:t>
            </w:r>
            <w:r w:rsidRPr="00374BF8">
              <w:rPr>
                <w:rFonts w:ascii="Times New Roman" w:hAnsi="Times New Roman"/>
                <w:noProof/>
                <w:webHidden/>
                <w:sz w:val="26"/>
                <w:szCs w:val="26"/>
              </w:rPr>
              <w:fldChar w:fldCharType="end"/>
            </w:r>
          </w:hyperlink>
        </w:p>
        <w:p w14:paraId="1BD25EFD" w14:textId="73B9E386" w:rsidR="00374BF8" w:rsidRPr="00374BF8" w:rsidRDefault="00374BF8" w:rsidP="007D0E56">
          <w:pPr>
            <w:pStyle w:val="TOC1"/>
            <w:rPr>
              <w:kern w:val="2"/>
              <w14:ligatures w14:val="standardContextual"/>
            </w:rPr>
          </w:pPr>
          <w:hyperlink w:anchor="_Toc212295825" w:history="1">
            <w:r w:rsidRPr="00374BF8">
              <w:rPr>
                <w:rStyle w:val="Hyperlink"/>
              </w:rPr>
              <w:t>CHƯƠNG II: MÔ HÌNH HÓA CHỨC NĂNG (BFD)</w:t>
            </w:r>
            <w:r w:rsidRPr="00374BF8">
              <w:rPr>
                <w:webHidden/>
              </w:rPr>
              <w:tab/>
            </w:r>
            <w:r w:rsidRPr="00374BF8">
              <w:rPr>
                <w:webHidden/>
              </w:rPr>
              <w:fldChar w:fldCharType="begin"/>
            </w:r>
            <w:r w:rsidRPr="00374BF8">
              <w:rPr>
                <w:webHidden/>
              </w:rPr>
              <w:instrText xml:space="preserve"> PAGEREF _Toc212295825 \h </w:instrText>
            </w:r>
            <w:r w:rsidRPr="00374BF8">
              <w:rPr>
                <w:webHidden/>
              </w:rPr>
            </w:r>
            <w:r w:rsidRPr="00374BF8">
              <w:rPr>
                <w:webHidden/>
              </w:rPr>
              <w:fldChar w:fldCharType="separate"/>
            </w:r>
            <w:r w:rsidRPr="00374BF8">
              <w:rPr>
                <w:webHidden/>
              </w:rPr>
              <w:t>7</w:t>
            </w:r>
            <w:r w:rsidRPr="00374BF8">
              <w:rPr>
                <w:webHidden/>
              </w:rPr>
              <w:fldChar w:fldCharType="end"/>
            </w:r>
          </w:hyperlink>
        </w:p>
        <w:p w14:paraId="7092CDB9" w14:textId="5245966C" w:rsidR="00374BF8" w:rsidRPr="00374BF8" w:rsidRDefault="00374BF8" w:rsidP="00850ABB">
          <w:pPr>
            <w:pStyle w:val="TOC2"/>
            <w:jc w:val="both"/>
            <w:rPr>
              <w:b w:val="0"/>
              <w:bCs w:val="0"/>
              <w:kern w:val="2"/>
              <w14:ligatures w14:val="standardContextual"/>
            </w:rPr>
          </w:pPr>
          <w:hyperlink w:anchor="_Toc212295826" w:history="1">
            <w:r w:rsidRPr="00374BF8">
              <w:rPr>
                <w:rStyle w:val="Hyperlink"/>
                <w:lang w:val="vi-VN"/>
              </w:rPr>
              <w:t>1. SƠ ĐỒ PHÂN RÃ CHỨC NĂNG CÁC MỨC 0, 1, 2</w:t>
            </w:r>
            <w:r w:rsidRPr="00374BF8">
              <w:rPr>
                <w:webHidden/>
              </w:rPr>
              <w:tab/>
            </w:r>
            <w:r w:rsidRPr="00374BF8">
              <w:rPr>
                <w:webHidden/>
              </w:rPr>
              <w:fldChar w:fldCharType="begin"/>
            </w:r>
            <w:r w:rsidRPr="00374BF8">
              <w:rPr>
                <w:webHidden/>
              </w:rPr>
              <w:instrText xml:space="preserve"> PAGEREF _Toc212295826 \h </w:instrText>
            </w:r>
            <w:r w:rsidRPr="00374BF8">
              <w:rPr>
                <w:webHidden/>
              </w:rPr>
            </w:r>
            <w:r w:rsidRPr="00374BF8">
              <w:rPr>
                <w:webHidden/>
              </w:rPr>
              <w:fldChar w:fldCharType="separate"/>
            </w:r>
            <w:r w:rsidRPr="00374BF8">
              <w:rPr>
                <w:webHidden/>
              </w:rPr>
              <w:t>7</w:t>
            </w:r>
            <w:r w:rsidRPr="00374BF8">
              <w:rPr>
                <w:webHidden/>
              </w:rPr>
              <w:fldChar w:fldCharType="end"/>
            </w:r>
          </w:hyperlink>
        </w:p>
        <w:p w14:paraId="4AEB2CCA" w14:textId="268F12DC" w:rsidR="00374BF8" w:rsidRPr="00374BF8" w:rsidRDefault="00374BF8" w:rsidP="00850ABB">
          <w:pPr>
            <w:pStyle w:val="TOC2"/>
            <w:jc w:val="both"/>
            <w:rPr>
              <w:b w:val="0"/>
              <w:bCs w:val="0"/>
              <w:kern w:val="2"/>
              <w14:ligatures w14:val="standardContextual"/>
            </w:rPr>
          </w:pPr>
          <w:hyperlink w:anchor="_Toc212295827" w:history="1">
            <w:r w:rsidRPr="00374BF8">
              <w:rPr>
                <w:rStyle w:val="Hyperlink"/>
                <w:lang w:val="vi-VN"/>
              </w:rPr>
              <w:t>2. SƠ ĐỒ PHÂN RÃ CHỨC NĂNG (VẼ BẰNG POWERDESIGNER)</w:t>
            </w:r>
            <w:r w:rsidRPr="00374BF8">
              <w:rPr>
                <w:webHidden/>
              </w:rPr>
              <w:tab/>
            </w:r>
            <w:r w:rsidRPr="00374BF8">
              <w:rPr>
                <w:webHidden/>
              </w:rPr>
              <w:fldChar w:fldCharType="begin"/>
            </w:r>
            <w:r w:rsidRPr="00374BF8">
              <w:rPr>
                <w:webHidden/>
              </w:rPr>
              <w:instrText xml:space="preserve"> PAGEREF _Toc212295827 \h </w:instrText>
            </w:r>
            <w:r w:rsidRPr="00374BF8">
              <w:rPr>
                <w:webHidden/>
              </w:rPr>
            </w:r>
            <w:r w:rsidRPr="00374BF8">
              <w:rPr>
                <w:webHidden/>
              </w:rPr>
              <w:fldChar w:fldCharType="separate"/>
            </w:r>
            <w:r w:rsidRPr="00374BF8">
              <w:rPr>
                <w:webHidden/>
              </w:rPr>
              <w:t>8</w:t>
            </w:r>
            <w:r w:rsidRPr="00374BF8">
              <w:rPr>
                <w:webHidden/>
              </w:rPr>
              <w:fldChar w:fldCharType="end"/>
            </w:r>
          </w:hyperlink>
        </w:p>
        <w:p w14:paraId="3B222184" w14:textId="1AEA4B3B" w:rsidR="00374BF8" w:rsidRPr="00374BF8" w:rsidRDefault="00374BF8" w:rsidP="007D0E56">
          <w:pPr>
            <w:pStyle w:val="TOC1"/>
            <w:rPr>
              <w:kern w:val="2"/>
              <w14:ligatures w14:val="standardContextual"/>
            </w:rPr>
          </w:pPr>
          <w:hyperlink w:anchor="_Toc212295828" w:history="1">
            <w:r w:rsidRPr="00374BF8">
              <w:rPr>
                <w:rStyle w:val="Hyperlink"/>
              </w:rPr>
              <w:t>CHƯƠNG III: MÔ HÌNH HÓA LUỒNG DỮ LIỆU (DFD)</w:t>
            </w:r>
            <w:r w:rsidRPr="00374BF8">
              <w:rPr>
                <w:webHidden/>
              </w:rPr>
              <w:tab/>
            </w:r>
            <w:r w:rsidRPr="00374BF8">
              <w:rPr>
                <w:webHidden/>
              </w:rPr>
              <w:fldChar w:fldCharType="begin"/>
            </w:r>
            <w:r w:rsidRPr="00374BF8">
              <w:rPr>
                <w:webHidden/>
              </w:rPr>
              <w:instrText xml:space="preserve"> PAGEREF _Toc212295828 \h </w:instrText>
            </w:r>
            <w:r w:rsidRPr="00374BF8">
              <w:rPr>
                <w:webHidden/>
              </w:rPr>
            </w:r>
            <w:r w:rsidRPr="00374BF8">
              <w:rPr>
                <w:webHidden/>
              </w:rPr>
              <w:fldChar w:fldCharType="separate"/>
            </w:r>
            <w:r w:rsidRPr="00374BF8">
              <w:rPr>
                <w:webHidden/>
              </w:rPr>
              <w:t>8</w:t>
            </w:r>
            <w:r w:rsidRPr="00374BF8">
              <w:rPr>
                <w:webHidden/>
              </w:rPr>
              <w:fldChar w:fldCharType="end"/>
            </w:r>
          </w:hyperlink>
        </w:p>
        <w:p w14:paraId="276CA084" w14:textId="38E072A1" w:rsidR="00374BF8" w:rsidRPr="00374BF8" w:rsidRDefault="00374BF8" w:rsidP="00850ABB">
          <w:pPr>
            <w:pStyle w:val="TOC2"/>
            <w:jc w:val="both"/>
            <w:rPr>
              <w:b w:val="0"/>
              <w:bCs w:val="0"/>
              <w:kern w:val="2"/>
              <w14:ligatures w14:val="standardContextual"/>
            </w:rPr>
          </w:pPr>
          <w:hyperlink w:anchor="_Toc212295829" w:history="1">
            <w:r w:rsidRPr="00374BF8">
              <w:rPr>
                <w:rStyle w:val="Hyperlink"/>
              </w:rPr>
              <w:t>1. DFD MỨC NGỮ CẢNH</w:t>
            </w:r>
            <w:r w:rsidRPr="00374BF8">
              <w:rPr>
                <w:rStyle w:val="Hyperlink"/>
                <w:lang w:val="vi-VN"/>
              </w:rPr>
              <w:t xml:space="preserve"> </w:t>
            </w:r>
            <w:r w:rsidRPr="00374BF8">
              <w:rPr>
                <w:rStyle w:val="Hyperlink"/>
              </w:rPr>
              <w:t>(MỨC 0)</w:t>
            </w:r>
            <w:r w:rsidRPr="00374BF8">
              <w:rPr>
                <w:webHidden/>
              </w:rPr>
              <w:tab/>
            </w:r>
            <w:r w:rsidRPr="00374BF8">
              <w:rPr>
                <w:webHidden/>
              </w:rPr>
              <w:fldChar w:fldCharType="begin"/>
            </w:r>
            <w:r w:rsidRPr="00374BF8">
              <w:rPr>
                <w:webHidden/>
              </w:rPr>
              <w:instrText xml:space="preserve"> PAGEREF _Toc212295829 \h </w:instrText>
            </w:r>
            <w:r w:rsidRPr="00374BF8">
              <w:rPr>
                <w:webHidden/>
              </w:rPr>
            </w:r>
            <w:r w:rsidRPr="00374BF8">
              <w:rPr>
                <w:webHidden/>
              </w:rPr>
              <w:fldChar w:fldCharType="separate"/>
            </w:r>
            <w:r w:rsidRPr="00374BF8">
              <w:rPr>
                <w:webHidden/>
              </w:rPr>
              <w:t>8</w:t>
            </w:r>
            <w:r w:rsidRPr="00374BF8">
              <w:rPr>
                <w:webHidden/>
              </w:rPr>
              <w:fldChar w:fldCharType="end"/>
            </w:r>
          </w:hyperlink>
        </w:p>
        <w:p w14:paraId="0D56C072" w14:textId="603B4E59" w:rsidR="00374BF8" w:rsidRPr="00374BF8" w:rsidRDefault="00374BF8" w:rsidP="00850ABB">
          <w:pPr>
            <w:pStyle w:val="TOC2"/>
            <w:jc w:val="both"/>
            <w:rPr>
              <w:b w:val="0"/>
              <w:bCs w:val="0"/>
              <w:kern w:val="2"/>
              <w14:ligatures w14:val="standardContextual"/>
            </w:rPr>
          </w:pPr>
          <w:hyperlink w:anchor="_Toc212295830" w:history="1">
            <w:r w:rsidRPr="00374BF8">
              <w:rPr>
                <w:rStyle w:val="Hyperlink"/>
              </w:rPr>
              <w:t>2</w:t>
            </w:r>
            <w:r w:rsidRPr="00374BF8">
              <w:rPr>
                <w:rStyle w:val="Hyperlink"/>
                <w:lang w:val="vi-VN"/>
              </w:rPr>
              <w:t xml:space="preserve">. </w:t>
            </w:r>
            <w:r w:rsidRPr="00374BF8">
              <w:rPr>
                <w:rStyle w:val="Hyperlink"/>
              </w:rPr>
              <w:t>DFD MỨC 1</w:t>
            </w:r>
            <w:r w:rsidRPr="00374BF8">
              <w:rPr>
                <w:webHidden/>
              </w:rPr>
              <w:tab/>
            </w:r>
            <w:r w:rsidRPr="00374BF8">
              <w:rPr>
                <w:webHidden/>
              </w:rPr>
              <w:fldChar w:fldCharType="begin"/>
            </w:r>
            <w:r w:rsidRPr="00374BF8">
              <w:rPr>
                <w:webHidden/>
              </w:rPr>
              <w:instrText xml:space="preserve"> PAGEREF _Toc212295830 \h </w:instrText>
            </w:r>
            <w:r w:rsidRPr="00374BF8">
              <w:rPr>
                <w:webHidden/>
              </w:rPr>
            </w:r>
            <w:r w:rsidRPr="00374BF8">
              <w:rPr>
                <w:webHidden/>
              </w:rPr>
              <w:fldChar w:fldCharType="separate"/>
            </w:r>
            <w:r w:rsidRPr="00374BF8">
              <w:rPr>
                <w:webHidden/>
              </w:rPr>
              <w:t>9</w:t>
            </w:r>
            <w:r w:rsidRPr="00374BF8">
              <w:rPr>
                <w:webHidden/>
              </w:rPr>
              <w:fldChar w:fldCharType="end"/>
            </w:r>
          </w:hyperlink>
        </w:p>
        <w:p w14:paraId="54219CBF" w14:textId="62B456EF" w:rsidR="00374BF8" w:rsidRPr="00374BF8" w:rsidRDefault="00374BF8" w:rsidP="00850ABB">
          <w:pPr>
            <w:pStyle w:val="TOC2"/>
            <w:jc w:val="both"/>
            <w:rPr>
              <w:b w:val="0"/>
              <w:bCs w:val="0"/>
              <w:kern w:val="2"/>
              <w14:ligatures w14:val="standardContextual"/>
            </w:rPr>
          </w:pPr>
          <w:hyperlink w:anchor="_Toc212295831" w:history="1">
            <w:r w:rsidRPr="00374BF8">
              <w:rPr>
                <w:rStyle w:val="Hyperlink"/>
              </w:rPr>
              <w:t>3. DFD MỨC 2 (CHI TIẾT CÁC TIẾN TRÌNH MỨC 1)</w:t>
            </w:r>
            <w:r w:rsidRPr="00374BF8">
              <w:rPr>
                <w:webHidden/>
              </w:rPr>
              <w:tab/>
            </w:r>
            <w:r w:rsidRPr="00374BF8">
              <w:rPr>
                <w:webHidden/>
              </w:rPr>
              <w:fldChar w:fldCharType="begin"/>
            </w:r>
            <w:r w:rsidRPr="00374BF8">
              <w:rPr>
                <w:webHidden/>
              </w:rPr>
              <w:instrText xml:space="preserve"> PAGEREF _Toc212295831 \h </w:instrText>
            </w:r>
            <w:r w:rsidRPr="00374BF8">
              <w:rPr>
                <w:webHidden/>
              </w:rPr>
            </w:r>
            <w:r w:rsidRPr="00374BF8">
              <w:rPr>
                <w:webHidden/>
              </w:rPr>
              <w:fldChar w:fldCharType="separate"/>
            </w:r>
            <w:r w:rsidRPr="00374BF8">
              <w:rPr>
                <w:webHidden/>
              </w:rPr>
              <w:t>10</w:t>
            </w:r>
            <w:r w:rsidRPr="00374BF8">
              <w:rPr>
                <w:webHidden/>
              </w:rPr>
              <w:fldChar w:fldCharType="end"/>
            </w:r>
          </w:hyperlink>
        </w:p>
        <w:p w14:paraId="6338F8EA" w14:textId="732B9BB4" w:rsidR="00374BF8" w:rsidRPr="00850ABB" w:rsidRDefault="00374BF8" w:rsidP="00850ABB">
          <w:pPr>
            <w:pStyle w:val="TOC3"/>
            <w:jc w:val="both"/>
            <w:rPr>
              <w:rFonts w:ascii="Times New Roman" w:hAnsi="Times New Roman"/>
              <w:noProof/>
              <w:kern w:val="2"/>
              <w:sz w:val="26"/>
              <w:szCs w:val="26"/>
              <w:lang w:val="vi-VN"/>
              <w14:ligatures w14:val="standardContextual"/>
            </w:rPr>
          </w:pPr>
          <w:hyperlink w:anchor="_Toc212295832" w:history="1">
            <w:r w:rsidRPr="00374BF8">
              <w:rPr>
                <w:rStyle w:val="Hyperlink"/>
                <w:rFonts w:ascii="Times New Roman" w:hAnsi="Times New Roman"/>
                <w:noProof/>
                <w:sz w:val="26"/>
                <w:szCs w:val="26"/>
              </w:rPr>
              <w:t>3.1</w:t>
            </w:r>
            <w:r w:rsidRPr="00374BF8">
              <w:rPr>
                <w:rStyle w:val="Hyperlink"/>
                <w:rFonts w:ascii="Times New Roman" w:hAnsi="Times New Roman"/>
                <w:noProof/>
                <w:sz w:val="26"/>
                <w:szCs w:val="26"/>
                <w:lang w:val="vi-VN"/>
              </w:rPr>
              <w:t>.</w:t>
            </w:r>
            <w:r w:rsidRPr="00374BF8">
              <w:rPr>
                <w:rStyle w:val="Hyperlink"/>
                <w:rFonts w:ascii="Times New Roman" w:hAnsi="Times New Roman"/>
                <w:noProof/>
                <w:sz w:val="26"/>
                <w:szCs w:val="26"/>
              </w:rPr>
              <w:t xml:space="preserve"> DFD Mức 2 - Phân rã Tiến trình 1.1 Quản lý Tài khoản &amp; Hồ sơ Thí sinh</w:t>
            </w:r>
            <w:r w:rsidRPr="00374BF8">
              <w:rPr>
                <w:rFonts w:ascii="Times New Roman" w:hAnsi="Times New Roman"/>
                <w:noProof/>
                <w:webHidden/>
                <w:sz w:val="26"/>
                <w:szCs w:val="26"/>
              </w:rPr>
              <w:tab/>
            </w:r>
            <w:r w:rsidRPr="00374BF8">
              <w:rPr>
                <w:rFonts w:ascii="Times New Roman" w:hAnsi="Times New Roman"/>
                <w:noProof/>
                <w:webHidden/>
                <w:sz w:val="26"/>
                <w:szCs w:val="26"/>
              </w:rPr>
              <w:fldChar w:fldCharType="begin"/>
            </w:r>
            <w:r w:rsidRPr="00374BF8">
              <w:rPr>
                <w:rFonts w:ascii="Times New Roman" w:hAnsi="Times New Roman"/>
                <w:noProof/>
                <w:webHidden/>
                <w:sz w:val="26"/>
                <w:szCs w:val="26"/>
              </w:rPr>
              <w:instrText xml:space="preserve"> PAGEREF _Toc212295832 \h </w:instrText>
            </w:r>
            <w:r w:rsidRPr="00374BF8">
              <w:rPr>
                <w:rFonts w:ascii="Times New Roman" w:hAnsi="Times New Roman"/>
                <w:noProof/>
                <w:webHidden/>
                <w:sz w:val="26"/>
                <w:szCs w:val="26"/>
              </w:rPr>
            </w:r>
            <w:r w:rsidRPr="00374BF8">
              <w:rPr>
                <w:rFonts w:ascii="Times New Roman" w:hAnsi="Times New Roman"/>
                <w:noProof/>
                <w:webHidden/>
                <w:sz w:val="26"/>
                <w:szCs w:val="26"/>
              </w:rPr>
              <w:fldChar w:fldCharType="separate"/>
            </w:r>
            <w:r w:rsidRPr="00374BF8">
              <w:rPr>
                <w:rFonts w:ascii="Times New Roman" w:hAnsi="Times New Roman"/>
                <w:noProof/>
                <w:webHidden/>
                <w:sz w:val="26"/>
                <w:szCs w:val="26"/>
              </w:rPr>
              <w:t>10</w:t>
            </w:r>
            <w:r w:rsidRPr="00374BF8">
              <w:rPr>
                <w:rFonts w:ascii="Times New Roman" w:hAnsi="Times New Roman"/>
                <w:noProof/>
                <w:webHidden/>
                <w:sz w:val="26"/>
                <w:szCs w:val="26"/>
              </w:rPr>
              <w:fldChar w:fldCharType="end"/>
            </w:r>
          </w:hyperlink>
        </w:p>
        <w:p w14:paraId="18C7BDA0" w14:textId="2AE3459F" w:rsidR="00374BF8" w:rsidRPr="00850ABB" w:rsidRDefault="00374BF8" w:rsidP="00850ABB">
          <w:pPr>
            <w:pStyle w:val="TOC3"/>
            <w:jc w:val="both"/>
            <w:rPr>
              <w:rFonts w:ascii="Times New Roman" w:hAnsi="Times New Roman"/>
              <w:noProof/>
              <w:kern w:val="2"/>
              <w:sz w:val="26"/>
              <w:szCs w:val="26"/>
              <w:lang w:val="vi-VN"/>
              <w14:ligatures w14:val="standardContextual"/>
            </w:rPr>
          </w:pPr>
          <w:hyperlink w:anchor="_Toc212295834" w:history="1">
            <w:r w:rsidRPr="00374BF8">
              <w:rPr>
                <w:rStyle w:val="Hyperlink"/>
                <w:rFonts w:ascii="Times New Roman" w:hAnsi="Times New Roman"/>
                <w:noProof/>
                <w:sz w:val="26"/>
                <w:szCs w:val="26"/>
              </w:rPr>
              <w:t>3.2. DFD Mức 2 - Phân rã Tiến trình 1.2 Tra cứu &amp; Tư vấn Thông tin</w:t>
            </w:r>
            <w:r w:rsidRPr="00374BF8">
              <w:rPr>
                <w:rFonts w:ascii="Times New Roman" w:hAnsi="Times New Roman"/>
                <w:noProof/>
                <w:webHidden/>
                <w:sz w:val="26"/>
                <w:szCs w:val="26"/>
              </w:rPr>
              <w:tab/>
            </w:r>
            <w:r w:rsidRPr="00374BF8">
              <w:rPr>
                <w:rFonts w:ascii="Times New Roman" w:hAnsi="Times New Roman"/>
                <w:noProof/>
                <w:webHidden/>
                <w:sz w:val="26"/>
                <w:szCs w:val="26"/>
              </w:rPr>
              <w:fldChar w:fldCharType="begin"/>
            </w:r>
            <w:r w:rsidRPr="00374BF8">
              <w:rPr>
                <w:rFonts w:ascii="Times New Roman" w:hAnsi="Times New Roman"/>
                <w:noProof/>
                <w:webHidden/>
                <w:sz w:val="26"/>
                <w:szCs w:val="26"/>
              </w:rPr>
              <w:instrText xml:space="preserve"> PAGEREF _Toc212295834 \h </w:instrText>
            </w:r>
            <w:r w:rsidRPr="00374BF8">
              <w:rPr>
                <w:rFonts w:ascii="Times New Roman" w:hAnsi="Times New Roman"/>
                <w:noProof/>
                <w:webHidden/>
                <w:sz w:val="26"/>
                <w:szCs w:val="26"/>
              </w:rPr>
            </w:r>
            <w:r w:rsidRPr="00374BF8">
              <w:rPr>
                <w:rFonts w:ascii="Times New Roman" w:hAnsi="Times New Roman"/>
                <w:noProof/>
                <w:webHidden/>
                <w:sz w:val="26"/>
                <w:szCs w:val="26"/>
              </w:rPr>
              <w:fldChar w:fldCharType="separate"/>
            </w:r>
            <w:r w:rsidRPr="00374BF8">
              <w:rPr>
                <w:rFonts w:ascii="Times New Roman" w:hAnsi="Times New Roman"/>
                <w:noProof/>
                <w:webHidden/>
                <w:sz w:val="26"/>
                <w:szCs w:val="26"/>
              </w:rPr>
              <w:t>11</w:t>
            </w:r>
            <w:r w:rsidRPr="00374BF8">
              <w:rPr>
                <w:rFonts w:ascii="Times New Roman" w:hAnsi="Times New Roman"/>
                <w:noProof/>
                <w:webHidden/>
                <w:sz w:val="26"/>
                <w:szCs w:val="26"/>
              </w:rPr>
              <w:fldChar w:fldCharType="end"/>
            </w:r>
          </w:hyperlink>
        </w:p>
        <w:p w14:paraId="41C2624A" w14:textId="63EE5921" w:rsidR="00374BF8" w:rsidRPr="00374BF8" w:rsidRDefault="00374BF8" w:rsidP="00850ABB">
          <w:pPr>
            <w:pStyle w:val="TOC3"/>
            <w:jc w:val="both"/>
            <w:rPr>
              <w:rFonts w:ascii="Times New Roman" w:hAnsi="Times New Roman"/>
              <w:noProof/>
              <w:kern w:val="2"/>
              <w:sz w:val="26"/>
              <w:szCs w:val="26"/>
              <w14:ligatures w14:val="standardContextual"/>
            </w:rPr>
          </w:pPr>
          <w:hyperlink w:anchor="_Toc212295836" w:history="1">
            <w:r w:rsidRPr="00374BF8">
              <w:rPr>
                <w:rStyle w:val="Hyperlink"/>
                <w:rFonts w:ascii="Times New Roman" w:hAnsi="Times New Roman"/>
                <w:noProof/>
                <w:sz w:val="26"/>
                <w:szCs w:val="26"/>
              </w:rPr>
              <w:t>3.3. DFD Mức 2 - Phân rã Tiến trình 1.3 Quản trị Hệ thống &amp; Nội dung</w:t>
            </w:r>
            <w:r w:rsidRPr="00374BF8">
              <w:rPr>
                <w:rFonts w:ascii="Times New Roman" w:hAnsi="Times New Roman"/>
                <w:noProof/>
                <w:webHidden/>
                <w:sz w:val="26"/>
                <w:szCs w:val="26"/>
              </w:rPr>
              <w:tab/>
            </w:r>
            <w:r w:rsidRPr="00374BF8">
              <w:rPr>
                <w:rFonts w:ascii="Times New Roman" w:hAnsi="Times New Roman"/>
                <w:noProof/>
                <w:webHidden/>
                <w:sz w:val="26"/>
                <w:szCs w:val="26"/>
              </w:rPr>
              <w:fldChar w:fldCharType="begin"/>
            </w:r>
            <w:r w:rsidRPr="00374BF8">
              <w:rPr>
                <w:rFonts w:ascii="Times New Roman" w:hAnsi="Times New Roman"/>
                <w:noProof/>
                <w:webHidden/>
                <w:sz w:val="26"/>
                <w:szCs w:val="26"/>
              </w:rPr>
              <w:instrText xml:space="preserve"> PAGEREF _Toc212295836 \h </w:instrText>
            </w:r>
            <w:r w:rsidRPr="00374BF8">
              <w:rPr>
                <w:rFonts w:ascii="Times New Roman" w:hAnsi="Times New Roman"/>
                <w:noProof/>
                <w:webHidden/>
                <w:sz w:val="26"/>
                <w:szCs w:val="26"/>
              </w:rPr>
            </w:r>
            <w:r w:rsidRPr="00374BF8">
              <w:rPr>
                <w:rFonts w:ascii="Times New Roman" w:hAnsi="Times New Roman"/>
                <w:noProof/>
                <w:webHidden/>
                <w:sz w:val="26"/>
                <w:szCs w:val="26"/>
              </w:rPr>
              <w:fldChar w:fldCharType="separate"/>
            </w:r>
            <w:r w:rsidRPr="00374BF8">
              <w:rPr>
                <w:rFonts w:ascii="Times New Roman" w:hAnsi="Times New Roman"/>
                <w:noProof/>
                <w:webHidden/>
                <w:sz w:val="26"/>
                <w:szCs w:val="26"/>
              </w:rPr>
              <w:t>12</w:t>
            </w:r>
            <w:r w:rsidRPr="00374BF8">
              <w:rPr>
                <w:rFonts w:ascii="Times New Roman" w:hAnsi="Times New Roman"/>
                <w:noProof/>
                <w:webHidden/>
                <w:sz w:val="26"/>
                <w:szCs w:val="26"/>
              </w:rPr>
              <w:fldChar w:fldCharType="end"/>
            </w:r>
          </w:hyperlink>
        </w:p>
        <w:p w14:paraId="59418F71" w14:textId="697BB83D" w:rsidR="00374BF8" w:rsidRPr="00374BF8" w:rsidRDefault="00374BF8" w:rsidP="00850ABB">
          <w:pPr>
            <w:pStyle w:val="TOC3"/>
            <w:jc w:val="both"/>
            <w:rPr>
              <w:rFonts w:ascii="Times New Roman" w:hAnsi="Times New Roman"/>
              <w:noProof/>
              <w:kern w:val="2"/>
              <w:sz w:val="26"/>
              <w:szCs w:val="26"/>
              <w14:ligatures w14:val="standardContextual"/>
            </w:rPr>
          </w:pPr>
          <w:hyperlink w:anchor="_Toc212295837" w:history="1">
            <w:r w:rsidRPr="00374BF8">
              <w:rPr>
                <w:rStyle w:val="Hyperlink"/>
                <w:rFonts w:ascii="Times New Roman" w:hAnsi="Times New Roman"/>
                <w:noProof/>
                <w:sz w:val="26"/>
                <w:szCs w:val="26"/>
              </w:rPr>
              <w:t>3.4 DFD Mức 2 - Phân rã Tiến trình 1.4 Xét tuyển &amp; Báo cáo</w:t>
            </w:r>
            <w:r w:rsidRPr="00374BF8">
              <w:rPr>
                <w:rFonts w:ascii="Times New Roman" w:hAnsi="Times New Roman"/>
                <w:noProof/>
                <w:webHidden/>
                <w:sz w:val="26"/>
                <w:szCs w:val="26"/>
              </w:rPr>
              <w:tab/>
            </w:r>
            <w:r w:rsidRPr="00374BF8">
              <w:rPr>
                <w:rFonts w:ascii="Times New Roman" w:hAnsi="Times New Roman"/>
                <w:noProof/>
                <w:webHidden/>
                <w:sz w:val="26"/>
                <w:szCs w:val="26"/>
              </w:rPr>
              <w:fldChar w:fldCharType="begin"/>
            </w:r>
            <w:r w:rsidRPr="00374BF8">
              <w:rPr>
                <w:rFonts w:ascii="Times New Roman" w:hAnsi="Times New Roman"/>
                <w:noProof/>
                <w:webHidden/>
                <w:sz w:val="26"/>
                <w:szCs w:val="26"/>
              </w:rPr>
              <w:instrText xml:space="preserve"> PAGEREF _Toc212295837 \h </w:instrText>
            </w:r>
            <w:r w:rsidRPr="00374BF8">
              <w:rPr>
                <w:rFonts w:ascii="Times New Roman" w:hAnsi="Times New Roman"/>
                <w:noProof/>
                <w:webHidden/>
                <w:sz w:val="26"/>
                <w:szCs w:val="26"/>
              </w:rPr>
            </w:r>
            <w:r w:rsidRPr="00374BF8">
              <w:rPr>
                <w:rFonts w:ascii="Times New Roman" w:hAnsi="Times New Roman"/>
                <w:noProof/>
                <w:webHidden/>
                <w:sz w:val="26"/>
                <w:szCs w:val="26"/>
              </w:rPr>
              <w:fldChar w:fldCharType="separate"/>
            </w:r>
            <w:r w:rsidRPr="00374BF8">
              <w:rPr>
                <w:rFonts w:ascii="Times New Roman" w:hAnsi="Times New Roman"/>
                <w:noProof/>
                <w:webHidden/>
                <w:sz w:val="26"/>
                <w:szCs w:val="26"/>
              </w:rPr>
              <w:t>12</w:t>
            </w:r>
            <w:r w:rsidRPr="00374BF8">
              <w:rPr>
                <w:rFonts w:ascii="Times New Roman" w:hAnsi="Times New Roman"/>
                <w:noProof/>
                <w:webHidden/>
                <w:sz w:val="26"/>
                <w:szCs w:val="26"/>
              </w:rPr>
              <w:fldChar w:fldCharType="end"/>
            </w:r>
          </w:hyperlink>
        </w:p>
        <w:p w14:paraId="4328C4BB" w14:textId="2851BD4F" w:rsidR="00374BF8" w:rsidRPr="00374BF8" w:rsidRDefault="00374BF8" w:rsidP="007D0E56">
          <w:pPr>
            <w:pStyle w:val="TOC1"/>
            <w:rPr>
              <w:kern w:val="2"/>
              <w14:ligatures w14:val="standardContextual"/>
            </w:rPr>
          </w:pPr>
          <w:hyperlink w:anchor="_Toc212295838" w:history="1">
            <w:r w:rsidRPr="00374BF8">
              <w:rPr>
                <w:rStyle w:val="Hyperlink"/>
              </w:rPr>
              <w:t>CHƯƠNG IV: KẾT LUẬN VÀ HƯỚNG PHÁT TRIỂN</w:t>
            </w:r>
            <w:r w:rsidRPr="00374BF8">
              <w:rPr>
                <w:webHidden/>
              </w:rPr>
              <w:tab/>
            </w:r>
            <w:r w:rsidRPr="00374BF8">
              <w:rPr>
                <w:webHidden/>
              </w:rPr>
              <w:fldChar w:fldCharType="begin"/>
            </w:r>
            <w:r w:rsidRPr="00374BF8">
              <w:rPr>
                <w:webHidden/>
              </w:rPr>
              <w:instrText xml:space="preserve"> PAGEREF _Toc212295838 \h </w:instrText>
            </w:r>
            <w:r w:rsidRPr="00374BF8">
              <w:rPr>
                <w:webHidden/>
              </w:rPr>
            </w:r>
            <w:r w:rsidRPr="00374BF8">
              <w:rPr>
                <w:webHidden/>
              </w:rPr>
              <w:fldChar w:fldCharType="separate"/>
            </w:r>
            <w:r w:rsidRPr="00374BF8">
              <w:rPr>
                <w:webHidden/>
              </w:rPr>
              <w:t>13</w:t>
            </w:r>
            <w:r w:rsidRPr="00374BF8">
              <w:rPr>
                <w:webHidden/>
              </w:rPr>
              <w:fldChar w:fldCharType="end"/>
            </w:r>
          </w:hyperlink>
        </w:p>
        <w:p w14:paraId="0E101C3E" w14:textId="1F68E665" w:rsidR="00374BF8" w:rsidRPr="00374BF8" w:rsidRDefault="00374BF8" w:rsidP="00850ABB">
          <w:pPr>
            <w:pStyle w:val="TOC2"/>
            <w:jc w:val="both"/>
            <w:rPr>
              <w:b w:val="0"/>
              <w:bCs w:val="0"/>
              <w:kern w:val="2"/>
              <w14:ligatures w14:val="standardContextual"/>
            </w:rPr>
          </w:pPr>
          <w:hyperlink w:anchor="_Toc212295839" w:history="1">
            <w:r w:rsidRPr="00374BF8">
              <w:rPr>
                <w:rStyle w:val="Hyperlink"/>
              </w:rPr>
              <w:t>1. KẾT LUẬN</w:t>
            </w:r>
            <w:r w:rsidRPr="00374BF8">
              <w:rPr>
                <w:webHidden/>
              </w:rPr>
              <w:tab/>
            </w:r>
            <w:r w:rsidRPr="00374BF8">
              <w:rPr>
                <w:webHidden/>
              </w:rPr>
              <w:fldChar w:fldCharType="begin"/>
            </w:r>
            <w:r w:rsidRPr="00374BF8">
              <w:rPr>
                <w:webHidden/>
              </w:rPr>
              <w:instrText xml:space="preserve"> PAGEREF _Toc212295839 \h </w:instrText>
            </w:r>
            <w:r w:rsidRPr="00374BF8">
              <w:rPr>
                <w:webHidden/>
              </w:rPr>
            </w:r>
            <w:r w:rsidRPr="00374BF8">
              <w:rPr>
                <w:webHidden/>
              </w:rPr>
              <w:fldChar w:fldCharType="separate"/>
            </w:r>
            <w:r w:rsidRPr="00374BF8">
              <w:rPr>
                <w:webHidden/>
              </w:rPr>
              <w:t>13</w:t>
            </w:r>
            <w:r w:rsidRPr="00374BF8">
              <w:rPr>
                <w:webHidden/>
              </w:rPr>
              <w:fldChar w:fldCharType="end"/>
            </w:r>
          </w:hyperlink>
        </w:p>
        <w:p w14:paraId="1B1835FE" w14:textId="4E8E2FB8" w:rsidR="00374BF8" w:rsidRPr="00374BF8" w:rsidRDefault="00374BF8" w:rsidP="00850ABB">
          <w:pPr>
            <w:pStyle w:val="TOC2"/>
            <w:jc w:val="both"/>
            <w:rPr>
              <w:b w:val="0"/>
              <w:bCs w:val="0"/>
              <w:kern w:val="2"/>
              <w14:ligatures w14:val="standardContextual"/>
            </w:rPr>
          </w:pPr>
          <w:hyperlink w:anchor="_Toc212295840" w:history="1">
            <w:r w:rsidRPr="00374BF8">
              <w:rPr>
                <w:rStyle w:val="Hyperlink"/>
              </w:rPr>
              <w:t>2. HƯỚNG PHÁT TRIỂN</w:t>
            </w:r>
            <w:r w:rsidRPr="00374BF8">
              <w:rPr>
                <w:webHidden/>
              </w:rPr>
              <w:tab/>
            </w:r>
            <w:r w:rsidRPr="00374BF8">
              <w:rPr>
                <w:webHidden/>
              </w:rPr>
              <w:fldChar w:fldCharType="begin"/>
            </w:r>
            <w:r w:rsidRPr="00374BF8">
              <w:rPr>
                <w:webHidden/>
              </w:rPr>
              <w:instrText xml:space="preserve"> PAGEREF _Toc212295840 \h </w:instrText>
            </w:r>
            <w:r w:rsidRPr="00374BF8">
              <w:rPr>
                <w:webHidden/>
              </w:rPr>
            </w:r>
            <w:r w:rsidRPr="00374BF8">
              <w:rPr>
                <w:webHidden/>
              </w:rPr>
              <w:fldChar w:fldCharType="separate"/>
            </w:r>
            <w:r w:rsidRPr="00374BF8">
              <w:rPr>
                <w:webHidden/>
              </w:rPr>
              <w:t>13</w:t>
            </w:r>
            <w:r w:rsidRPr="00374BF8">
              <w:rPr>
                <w:webHidden/>
              </w:rPr>
              <w:fldChar w:fldCharType="end"/>
            </w:r>
          </w:hyperlink>
        </w:p>
        <w:p w14:paraId="3083D132" w14:textId="0ADBFEFC" w:rsidR="00C64582" w:rsidRDefault="00C64582" w:rsidP="00850ABB">
          <w:pPr>
            <w:jc w:val="both"/>
          </w:pPr>
          <w:r w:rsidRPr="00374BF8">
            <w:rPr>
              <w:rFonts w:ascii="Times New Roman" w:hAnsi="Times New Roman" w:cs="Times New Roman"/>
              <w:b/>
              <w:bCs/>
              <w:noProof/>
              <w:sz w:val="26"/>
              <w:szCs w:val="26"/>
            </w:rPr>
            <w:fldChar w:fldCharType="end"/>
          </w:r>
        </w:p>
      </w:sdtContent>
    </w:sdt>
    <w:p w14:paraId="60959F33" w14:textId="18336AF8" w:rsidR="00C64582" w:rsidRPr="00C64582" w:rsidRDefault="00C64582" w:rsidP="00FE5DAC">
      <w:pPr>
        <w:rPr>
          <w:rFonts w:ascii="Times New Roman" w:hAnsi="Times New Roman" w:cs="Times New Roman"/>
          <w:sz w:val="28"/>
          <w:szCs w:val="20"/>
          <w:lang w:val="vi-VN"/>
        </w:rPr>
      </w:pPr>
      <w:r>
        <w:rPr>
          <w:rFonts w:ascii="Times New Roman" w:hAnsi="Times New Roman" w:cs="Times New Roman"/>
          <w:sz w:val="28"/>
          <w:szCs w:val="20"/>
          <w:lang w:val="vi-VN"/>
        </w:rPr>
        <w:br w:type="page"/>
      </w:r>
    </w:p>
    <w:p w14:paraId="28FA0D2D" w14:textId="1E41A663" w:rsidR="007D0E56" w:rsidRPr="007D0E56" w:rsidRDefault="007D0E56">
      <w:pPr>
        <w:rPr>
          <w:rFonts w:ascii="Times New Roman" w:eastAsiaTheme="majorEastAsia" w:hAnsi="Times New Roman" w:cs="Times New Roman"/>
          <w:b/>
          <w:bCs/>
          <w:color w:val="1B1C1D"/>
          <w:sz w:val="26"/>
          <w:szCs w:val="26"/>
          <w:lang w:val="vi-VN"/>
        </w:rPr>
      </w:pPr>
      <w:bookmarkStart w:id="1" w:name="_zid4lkl2ctp" w:colFirst="0" w:colLast="0"/>
      <w:bookmarkStart w:id="2" w:name="_Toc212295820"/>
      <w:bookmarkEnd w:id="1"/>
    </w:p>
    <w:p w14:paraId="1ADBAEFA" w14:textId="44205F6F" w:rsidR="00AE6174" w:rsidRPr="00C64582" w:rsidRDefault="00AE6174" w:rsidP="00850ABB">
      <w:pPr>
        <w:pStyle w:val="Heading1"/>
        <w:spacing w:before="0" w:after="120" w:line="312" w:lineRule="auto"/>
        <w:jc w:val="both"/>
        <w:rPr>
          <w:rFonts w:ascii="Times New Roman" w:hAnsi="Times New Roman" w:cs="Times New Roman"/>
          <w:b/>
          <w:bCs/>
          <w:color w:val="1B1C1D"/>
          <w:sz w:val="26"/>
          <w:szCs w:val="26"/>
        </w:rPr>
      </w:pPr>
      <w:r w:rsidRPr="00C64582">
        <w:rPr>
          <w:rFonts w:ascii="Times New Roman" w:hAnsi="Times New Roman" w:cs="Times New Roman"/>
          <w:b/>
          <w:bCs/>
          <w:color w:val="1B1C1D"/>
          <w:sz w:val="26"/>
          <w:szCs w:val="26"/>
        </w:rPr>
        <w:t xml:space="preserve">CHƯƠNG </w:t>
      </w:r>
      <w:r w:rsidR="00EE6A1A" w:rsidRPr="00C64582">
        <w:rPr>
          <w:rFonts w:ascii="Times New Roman" w:hAnsi="Times New Roman" w:cs="Times New Roman"/>
          <w:b/>
          <w:bCs/>
          <w:color w:val="1B1C1D"/>
          <w:sz w:val="26"/>
          <w:szCs w:val="26"/>
        </w:rPr>
        <w:t>I</w:t>
      </w:r>
      <w:r w:rsidRPr="00C64582">
        <w:rPr>
          <w:rFonts w:ascii="Times New Roman" w:hAnsi="Times New Roman" w:cs="Times New Roman"/>
          <w:b/>
          <w:bCs/>
          <w:color w:val="1B1C1D"/>
          <w:sz w:val="26"/>
          <w:szCs w:val="26"/>
        </w:rPr>
        <w:t>: KHẢO SÁT VÀ PHÂN TÍCH HỆ THỐNG</w:t>
      </w:r>
      <w:bookmarkEnd w:id="2"/>
    </w:p>
    <w:p w14:paraId="78D46696" w14:textId="1881E9C7" w:rsidR="00AE6174" w:rsidRPr="00C64582" w:rsidRDefault="00EE6A1A" w:rsidP="00850ABB">
      <w:pPr>
        <w:pStyle w:val="Heading2"/>
        <w:spacing w:before="0" w:after="120" w:line="312" w:lineRule="auto"/>
        <w:ind w:left="0"/>
        <w:jc w:val="both"/>
        <w:rPr>
          <w:color w:val="1B1C1D"/>
        </w:rPr>
      </w:pPr>
      <w:bookmarkStart w:id="3" w:name="_iyrn8hxjiykn" w:colFirst="0" w:colLast="0"/>
      <w:bookmarkStart w:id="4" w:name="_Toc212295821"/>
      <w:bookmarkEnd w:id="3"/>
      <w:r w:rsidRPr="00C64582">
        <w:rPr>
          <w:color w:val="1B1C1D"/>
        </w:rPr>
        <w:t>1. MÔ TẢ BÀI TOÁN</w:t>
      </w:r>
      <w:bookmarkEnd w:id="4"/>
    </w:p>
    <w:p w14:paraId="037B0384" w14:textId="77777777" w:rsidR="00AE6174" w:rsidRPr="00EE6A1A" w:rsidRDefault="00AE6174" w:rsidP="00850ABB">
      <w:pPr>
        <w:spacing w:after="120" w:line="312" w:lineRule="auto"/>
        <w:jc w:val="both"/>
        <w:rPr>
          <w:rFonts w:ascii="Times New Roman" w:hAnsi="Times New Roman" w:cs="Times New Roman"/>
          <w:color w:val="1B1C1D"/>
          <w:sz w:val="26"/>
          <w:szCs w:val="26"/>
        </w:rPr>
      </w:pPr>
      <w:r w:rsidRPr="00EE6A1A">
        <w:rPr>
          <w:rFonts w:ascii="Times New Roman" w:hAnsi="Times New Roman" w:cs="Times New Roman"/>
          <w:color w:val="1B1C1D"/>
          <w:sz w:val="26"/>
          <w:szCs w:val="26"/>
        </w:rPr>
        <w:t>Hệ thống Quản lý Tuyển sinh Đại học được thiết kế để quản lý toàn bộ quy trình từ khi thí sinh tìm hiểu thông tin, đăng ký, nộp hồ sơ, đến khi nhà trường xét tuyển và công bố kết quả. Hệ thống cần đảm bảo tính chính xác, bảo mật thông tin, dễ sử dụng cho cả thí sinh và cán bộ quản lý. Các chức năng chính bao gồm:</w:t>
      </w:r>
    </w:p>
    <w:p w14:paraId="21428DDC" w14:textId="5EDC3BA2"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Cung cấp thông tin tuyển sinh (đề án, ngành học, chỉ tiêu...).</w:t>
      </w:r>
    </w:p>
    <w:p w14:paraId="1148FF86" w14:textId="161BDA17"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Cho phép thí sinh đăng ký tài khoản, quản lý hồ sơ, đăng ký nguyện vọng.</w:t>
      </w:r>
    </w:p>
    <w:p w14:paraId="387F7FE9" w14:textId="698BBEB3"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Hỗ trợ cán bộ tuyển sinh quản lý dữ liệu, thực hiện xét tuyển.</w:t>
      </w:r>
    </w:p>
    <w:p w14:paraId="0E5AEB62" w14:textId="2D7BC281"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Cung cấp các báo cáo thống kê phục vụ công tác quản lý.</w:t>
      </w:r>
    </w:p>
    <w:p w14:paraId="5104CAFE" w14:textId="548A0935" w:rsidR="00AE6174" w:rsidRPr="00C64582" w:rsidRDefault="00EE6A1A" w:rsidP="00850ABB">
      <w:pPr>
        <w:pStyle w:val="Heading2"/>
        <w:spacing w:before="0" w:after="120" w:line="312" w:lineRule="auto"/>
        <w:ind w:left="0"/>
        <w:jc w:val="both"/>
        <w:rPr>
          <w:bCs w:val="0"/>
          <w:color w:val="1B1C1D"/>
          <w:lang w:val="en-US"/>
        </w:rPr>
      </w:pPr>
      <w:bookmarkStart w:id="5" w:name="_kfqlzpktazzj" w:colFirst="0" w:colLast="0"/>
      <w:bookmarkStart w:id="6" w:name="_Toc212295822"/>
      <w:bookmarkEnd w:id="5"/>
      <w:r w:rsidRPr="00C64582">
        <w:rPr>
          <w:bCs w:val="0"/>
          <w:color w:val="1B1C1D"/>
        </w:rPr>
        <w:t>2</w:t>
      </w:r>
      <w:r w:rsidRPr="00C64582">
        <w:rPr>
          <w:bCs w:val="0"/>
          <w:color w:val="1B1C1D"/>
          <w:lang w:val="vi-VN"/>
        </w:rPr>
        <w:t xml:space="preserve">. </w:t>
      </w:r>
      <w:r w:rsidRPr="00C64582">
        <w:rPr>
          <w:bCs w:val="0"/>
          <w:color w:val="1B1C1D"/>
        </w:rPr>
        <w:t>XÁC ĐỊNH CÁC TÁC NHÂN</w:t>
      </w:r>
      <w:bookmarkEnd w:id="6"/>
    </w:p>
    <w:p w14:paraId="3FEC5B8C" w14:textId="77777777" w:rsidR="00AE6174" w:rsidRPr="00EE6A1A" w:rsidRDefault="00AE6174" w:rsidP="00850ABB">
      <w:pPr>
        <w:spacing w:after="120" w:line="312" w:lineRule="auto"/>
        <w:jc w:val="both"/>
        <w:rPr>
          <w:rFonts w:ascii="Times New Roman" w:hAnsi="Times New Roman" w:cs="Times New Roman"/>
          <w:color w:val="1B1C1D"/>
          <w:sz w:val="26"/>
          <w:szCs w:val="26"/>
        </w:rPr>
      </w:pPr>
      <w:r w:rsidRPr="00EE6A1A">
        <w:rPr>
          <w:rFonts w:ascii="Times New Roman" w:hAnsi="Times New Roman" w:cs="Times New Roman"/>
          <w:color w:val="1B1C1D"/>
          <w:sz w:val="26"/>
          <w:szCs w:val="26"/>
        </w:rPr>
        <w:t>Hệ thống có hai tác nhân chính:</w:t>
      </w:r>
    </w:p>
    <w:p w14:paraId="23E818C3" w14:textId="77777777" w:rsidR="00EE6A1A" w:rsidRPr="00C64582" w:rsidRDefault="00EE6A1A" w:rsidP="00850ABB">
      <w:pPr>
        <w:pStyle w:val="Heading3"/>
        <w:spacing w:after="120" w:line="312" w:lineRule="auto"/>
        <w:ind w:left="0" w:firstLine="0"/>
        <w:jc w:val="both"/>
        <w:rPr>
          <w:bCs w:val="0"/>
          <w:i w:val="0"/>
          <w:iCs w:val="0"/>
          <w:color w:val="1B1C1D"/>
          <w:lang w:val="vi-VN"/>
        </w:rPr>
      </w:pPr>
      <w:bookmarkStart w:id="7" w:name="_Toc212295823"/>
      <w:r w:rsidRPr="00C64582">
        <w:rPr>
          <w:bCs w:val="0"/>
          <w:i w:val="0"/>
          <w:iCs w:val="0"/>
          <w:color w:val="1B1C1D"/>
          <w:lang w:val="vi-VN"/>
        </w:rPr>
        <w:t xml:space="preserve">2.1 </w:t>
      </w:r>
      <w:r w:rsidR="00AE6174" w:rsidRPr="00C64582">
        <w:rPr>
          <w:bCs w:val="0"/>
          <w:i w:val="0"/>
          <w:iCs w:val="0"/>
          <w:color w:val="1B1C1D"/>
        </w:rPr>
        <w:t>Thí sinh</w:t>
      </w:r>
      <w:bookmarkEnd w:id="7"/>
    </w:p>
    <w:p w14:paraId="6980EB90" w14:textId="29F7D661" w:rsidR="00AE6174" w:rsidRPr="00EE6A1A" w:rsidRDefault="00AE6174" w:rsidP="00850ABB">
      <w:pPr>
        <w:widowControl/>
        <w:autoSpaceDE/>
        <w:autoSpaceDN/>
        <w:spacing w:after="120" w:line="312" w:lineRule="auto"/>
        <w:jc w:val="both"/>
        <w:rPr>
          <w:rFonts w:ascii="Times New Roman" w:hAnsi="Times New Roman" w:cs="Times New Roman"/>
          <w:sz w:val="26"/>
          <w:szCs w:val="26"/>
        </w:rPr>
      </w:pPr>
      <w:r w:rsidRPr="00EE6A1A">
        <w:rPr>
          <w:rFonts w:ascii="Times New Roman" w:hAnsi="Times New Roman" w:cs="Times New Roman"/>
          <w:color w:val="1B1C1D"/>
          <w:sz w:val="26"/>
          <w:szCs w:val="26"/>
        </w:rPr>
        <w:t>Người dùng bên ngoài, tương tác với hệ thống để:</w:t>
      </w:r>
    </w:p>
    <w:p w14:paraId="11D9EE20" w14:textId="14F6AB06"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Tra cứu thông tin tuyển sinh, ngành học, chương trình đào tạo.</w:t>
      </w:r>
    </w:p>
    <w:p w14:paraId="7090E9EF" w14:textId="1EF21604"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Đăng ký tài khoản, đăng nhập, khôi phục mật khẩu.</w:t>
      </w:r>
    </w:p>
    <w:p w14:paraId="026B6B64" w14:textId="58E07B28"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Nhập và cập nhật thông tin hồ sơ cá nhân, điểm thi.</w:t>
      </w:r>
    </w:p>
    <w:p w14:paraId="6E038EA7" w14:textId="080CD6EA"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Đăng ký, sắp xếp và sửa đổi nguyện vọng xét tuyển.</w:t>
      </w:r>
    </w:p>
    <w:p w14:paraId="198486C5" w14:textId="0BA31E31"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Thanh toán lệ phí xét tuyển.</w:t>
      </w:r>
    </w:p>
    <w:p w14:paraId="0C3305EB" w14:textId="5F002E08"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Xem kết quả xét tuyển.</w:t>
      </w:r>
    </w:p>
    <w:p w14:paraId="68E53173" w14:textId="77777777" w:rsidR="00EE6A1A" w:rsidRPr="00C64582" w:rsidRDefault="00EE6A1A" w:rsidP="00850ABB">
      <w:pPr>
        <w:pStyle w:val="Heading3"/>
        <w:spacing w:after="120" w:line="312" w:lineRule="auto"/>
        <w:ind w:left="0" w:firstLine="0"/>
        <w:jc w:val="both"/>
        <w:rPr>
          <w:bCs w:val="0"/>
          <w:i w:val="0"/>
          <w:iCs w:val="0"/>
          <w:color w:val="1B1C1D"/>
          <w:lang w:val="vi-VN"/>
        </w:rPr>
      </w:pPr>
      <w:bookmarkStart w:id="8" w:name="_Toc212295824"/>
      <w:r w:rsidRPr="00C64582">
        <w:rPr>
          <w:bCs w:val="0"/>
          <w:i w:val="0"/>
          <w:iCs w:val="0"/>
          <w:color w:val="1B1C1D"/>
          <w:lang w:val="vi-VN"/>
        </w:rPr>
        <w:t xml:space="preserve">2.2 </w:t>
      </w:r>
      <w:r w:rsidR="00AE6174" w:rsidRPr="00C64582">
        <w:rPr>
          <w:bCs w:val="0"/>
          <w:i w:val="0"/>
          <w:iCs w:val="0"/>
          <w:color w:val="1B1C1D"/>
        </w:rPr>
        <w:t>Cán bộ Tuyển sinh</w:t>
      </w:r>
      <w:bookmarkEnd w:id="8"/>
    </w:p>
    <w:p w14:paraId="1C76AD63" w14:textId="72169F2B" w:rsidR="00AE6174" w:rsidRPr="00EE6A1A" w:rsidRDefault="00AE6174" w:rsidP="00850ABB">
      <w:pPr>
        <w:widowControl/>
        <w:autoSpaceDE/>
        <w:autoSpaceDN/>
        <w:spacing w:after="120" w:line="312" w:lineRule="auto"/>
        <w:jc w:val="both"/>
        <w:rPr>
          <w:rFonts w:ascii="Times New Roman" w:hAnsi="Times New Roman" w:cs="Times New Roman"/>
          <w:sz w:val="26"/>
          <w:szCs w:val="26"/>
        </w:rPr>
      </w:pPr>
      <w:r w:rsidRPr="00EE6A1A">
        <w:rPr>
          <w:rFonts w:ascii="Times New Roman" w:hAnsi="Times New Roman" w:cs="Times New Roman"/>
          <w:color w:val="1B1C1D"/>
          <w:sz w:val="26"/>
          <w:szCs w:val="26"/>
        </w:rPr>
        <w:t>Người dùng nội bộ (quản trị viên, nhân viên), tương tác với hệ thống để:</w:t>
      </w:r>
    </w:p>
    <w:p w14:paraId="0FE67E78" w14:textId="02E8FA12"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Quản lý tài khoản quản trị.</w:t>
      </w:r>
    </w:p>
    <w:p w14:paraId="188E6A5C" w14:textId="09C3320F"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Quản lý danh mục ngành học, chỉ tiêu, phương thức xét tuyển.</w:t>
      </w:r>
    </w:p>
    <w:p w14:paraId="2A92F7B5" w14:textId="3E0F46BE"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Quản lý nội dung thông tin tuyển sinh (đề án, tin tức).</w:t>
      </w:r>
    </w:p>
    <w:p w14:paraId="63359BA4" w14:textId="535F6E9B"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Xem và quản lý danh sách thí sinh đăng ký.</w:t>
      </w:r>
    </w:p>
    <w:p w14:paraId="1AA0C7F5" w14:textId="7C9B294B" w:rsidR="00AE6174" w:rsidRPr="00FC38A2" w:rsidRDefault="00EE6A1A" w:rsidP="00850ABB">
      <w:pPr>
        <w:widowControl/>
        <w:autoSpaceDE/>
        <w:autoSpaceDN/>
        <w:spacing w:after="120" w:line="312" w:lineRule="auto"/>
        <w:jc w:val="both"/>
        <w:rPr>
          <w:rFonts w:ascii="Times New Roman" w:hAnsi="Times New Roman" w:cs="Times New Roman"/>
          <w:sz w:val="26"/>
          <w:szCs w:val="26"/>
          <w:lang w:val="vi-VN"/>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Thực hiện quy trình xử lý xét tuyển.</w:t>
      </w:r>
      <w:r w:rsidR="00FC38A2">
        <w:rPr>
          <w:rFonts w:ascii="Times New Roman" w:hAnsi="Times New Roman" w:cs="Times New Roman"/>
          <w:color w:val="1B1C1D"/>
          <w:sz w:val="26"/>
          <w:szCs w:val="26"/>
          <w:lang w:val="vi-VN"/>
        </w:rPr>
        <w:tab/>
      </w:r>
    </w:p>
    <w:p w14:paraId="2523D2A1" w14:textId="1DAC2CFB"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lastRenderedPageBreak/>
        <w:t xml:space="preserve">- </w:t>
      </w:r>
      <w:r w:rsidR="00AE6174" w:rsidRPr="00EE6A1A">
        <w:rPr>
          <w:rFonts w:ascii="Times New Roman" w:hAnsi="Times New Roman" w:cs="Times New Roman"/>
          <w:color w:val="1B1C1D"/>
          <w:sz w:val="26"/>
          <w:szCs w:val="26"/>
        </w:rPr>
        <w:t>Xem các báo cáo thống kê về tình hình tuyển sinh.</w:t>
      </w:r>
    </w:p>
    <w:p w14:paraId="6A542F0C" w14:textId="3996E2B8" w:rsidR="00AE6174" w:rsidRPr="00850ABB" w:rsidRDefault="00EE6A1A" w:rsidP="00850ABB">
      <w:pPr>
        <w:pStyle w:val="Heading4"/>
        <w:keepNext w:val="0"/>
        <w:keepLines w:val="0"/>
        <w:spacing w:before="0" w:after="120" w:line="312" w:lineRule="auto"/>
        <w:jc w:val="both"/>
        <w:rPr>
          <w:rFonts w:ascii="Times New Roman" w:hAnsi="Times New Roman" w:cs="Times New Roman"/>
          <w:b/>
          <w:i w:val="0"/>
          <w:iCs w:val="0"/>
          <w:color w:val="1B1C1D"/>
          <w:sz w:val="26"/>
          <w:szCs w:val="26"/>
          <w:lang w:val="vi-VN"/>
        </w:rPr>
      </w:pPr>
      <w:bookmarkStart w:id="9" w:name="_iub4pv49po8k" w:colFirst="0" w:colLast="0"/>
      <w:bookmarkEnd w:id="9"/>
      <w:r w:rsidRPr="00EE6A1A">
        <w:rPr>
          <w:rFonts w:ascii="Times New Roman" w:hAnsi="Times New Roman" w:cs="Times New Roman"/>
          <w:b/>
          <w:i w:val="0"/>
          <w:iCs w:val="0"/>
          <w:color w:val="1B1C1D"/>
          <w:sz w:val="26"/>
          <w:szCs w:val="26"/>
        </w:rPr>
        <w:t>3</w:t>
      </w:r>
      <w:r w:rsidRPr="00EE6A1A">
        <w:rPr>
          <w:rFonts w:ascii="Times New Roman" w:hAnsi="Times New Roman" w:cs="Times New Roman"/>
          <w:b/>
          <w:i w:val="0"/>
          <w:iCs w:val="0"/>
          <w:color w:val="1B1C1D"/>
          <w:sz w:val="26"/>
          <w:szCs w:val="26"/>
          <w:lang w:val="vi-VN"/>
        </w:rPr>
        <w:t xml:space="preserve">. </w:t>
      </w:r>
      <w:r w:rsidRPr="00EE6A1A">
        <w:rPr>
          <w:rFonts w:ascii="Times New Roman" w:hAnsi="Times New Roman" w:cs="Times New Roman"/>
          <w:b/>
          <w:i w:val="0"/>
          <w:iCs w:val="0"/>
          <w:color w:val="1B1C1D"/>
          <w:sz w:val="26"/>
          <w:szCs w:val="26"/>
        </w:rPr>
        <w:t>XÁC ĐỊNH CÁC KHO DỮ LIỆU (DATA STORES)</w:t>
      </w:r>
    </w:p>
    <w:p w14:paraId="3A9DC0EB" w14:textId="77777777" w:rsidR="00AE6174" w:rsidRPr="00EE6A1A" w:rsidRDefault="00AE6174" w:rsidP="00850ABB">
      <w:pPr>
        <w:spacing w:after="120" w:line="312" w:lineRule="auto"/>
        <w:jc w:val="both"/>
        <w:rPr>
          <w:rFonts w:ascii="Times New Roman" w:hAnsi="Times New Roman" w:cs="Times New Roman"/>
          <w:color w:val="1B1C1D"/>
          <w:sz w:val="26"/>
          <w:szCs w:val="26"/>
        </w:rPr>
      </w:pPr>
      <w:r w:rsidRPr="00EE6A1A">
        <w:rPr>
          <w:rFonts w:ascii="Times New Roman" w:hAnsi="Times New Roman" w:cs="Times New Roman"/>
          <w:color w:val="1B1C1D"/>
          <w:sz w:val="26"/>
          <w:szCs w:val="26"/>
        </w:rPr>
        <w:t>Hệ thống quản lý và lưu trữ dữ liệu trong các kho chính sau (dựa trên CSDL đã thiết kế):</w:t>
      </w:r>
    </w:p>
    <w:p w14:paraId="50FEBDE1" w14:textId="1ECEBF40"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D1. Tệp Thí sinh (Applicants): Lưu thông tin cá nhân, học bạ, điểm thi của thí sinh.</w:t>
      </w:r>
    </w:p>
    <w:p w14:paraId="57C737A7" w14:textId="1A3924C5"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D2. Tệp Ngành học (Majors): Lưu thông tin các ngành, khoa, chỉ tiêu, phương thức xét tuyển, thông tin đề án.</w:t>
      </w:r>
    </w:p>
    <w:p w14:paraId="10AEF67C" w14:textId="60B3EC03"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D3. Tệp Nguyện vọng (Applications): Lưu các nguyện vọng thí sinh đã đăng ký, bao gồm thứ tự ưu tiên, điểm xét tuyển, trạng thái.</w:t>
      </w:r>
    </w:p>
    <w:p w14:paraId="2332AD58" w14:textId="3F7F9C1D" w:rsidR="00AE6174" w:rsidRPr="00EE6A1A" w:rsidRDefault="00EE6A1A"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D4. Tệp Kết quả (AdmissionResults): Lưu kết quả trúng tuyển của thí sinh cho từng nguyện vọng, trạng thái xác nhận nhập học.</w:t>
      </w:r>
    </w:p>
    <w:p w14:paraId="6A30C895" w14:textId="68D258CF" w:rsidR="00AE6174" w:rsidRPr="00EE6A1A" w:rsidRDefault="00EE6A1A" w:rsidP="00850ABB">
      <w:pPr>
        <w:widowControl/>
        <w:autoSpaceDE/>
        <w:autoSpaceDN/>
        <w:spacing w:after="120" w:line="312" w:lineRule="auto"/>
        <w:jc w:val="both"/>
        <w:rPr>
          <w:rFonts w:ascii="Times New Roman" w:hAnsi="Times New Roman" w:cs="Times New Roman"/>
          <w:color w:val="1B1C1D"/>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D5. Tệp Quản trị (Users): Lưu thông tin tài khoản đăng nhập của Cán bộ Tuyển sinh.</w:t>
      </w:r>
    </w:p>
    <w:p w14:paraId="6C8BDE22" w14:textId="125C8D1E" w:rsidR="00AE6174" w:rsidRPr="00C64582" w:rsidRDefault="00AE6174" w:rsidP="00850ABB">
      <w:pPr>
        <w:pStyle w:val="Heading1"/>
        <w:spacing w:before="0" w:after="120" w:line="312" w:lineRule="auto"/>
        <w:jc w:val="both"/>
        <w:rPr>
          <w:rFonts w:ascii="Times New Roman" w:hAnsi="Times New Roman" w:cs="Times New Roman"/>
          <w:b/>
          <w:bCs/>
          <w:color w:val="1B1C1D"/>
          <w:sz w:val="26"/>
          <w:szCs w:val="26"/>
        </w:rPr>
      </w:pPr>
      <w:bookmarkStart w:id="10" w:name="_u5drbrm0hdby" w:colFirst="0" w:colLast="0"/>
      <w:bookmarkStart w:id="11" w:name="_Toc212295825"/>
      <w:bookmarkEnd w:id="10"/>
      <w:r w:rsidRPr="00C64582">
        <w:rPr>
          <w:rFonts w:ascii="Times New Roman" w:hAnsi="Times New Roman" w:cs="Times New Roman"/>
          <w:b/>
          <w:bCs/>
          <w:color w:val="1B1C1D"/>
          <w:sz w:val="26"/>
          <w:szCs w:val="26"/>
        </w:rPr>
        <w:t xml:space="preserve">CHƯƠNG </w:t>
      </w:r>
      <w:r w:rsidR="00EE6A1A" w:rsidRPr="00C64582">
        <w:rPr>
          <w:rFonts w:ascii="Times New Roman" w:hAnsi="Times New Roman" w:cs="Times New Roman"/>
          <w:b/>
          <w:bCs/>
          <w:color w:val="1B1C1D"/>
          <w:sz w:val="26"/>
          <w:szCs w:val="26"/>
        </w:rPr>
        <w:t>II</w:t>
      </w:r>
      <w:r w:rsidRPr="00C64582">
        <w:rPr>
          <w:rFonts w:ascii="Times New Roman" w:hAnsi="Times New Roman" w:cs="Times New Roman"/>
          <w:b/>
          <w:bCs/>
          <w:color w:val="1B1C1D"/>
          <w:sz w:val="26"/>
          <w:szCs w:val="26"/>
        </w:rPr>
        <w:t>: MÔ HÌNH HÓA CHỨC NĂNG (BFD)</w:t>
      </w:r>
      <w:bookmarkEnd w:id="11"/>
    </w:p>
    <w:p w14:paraId="4CD5AEAB" w14:textId="77777777" w:rsidR="00AE6174" w:rsidRDefault="00AE6174" w:rsidP="00850ABB">
      <w:pPr>
        <w:spacing w:after="120" w:line="312" w:lineRule="auto"/>
        <w:jc w:val="both"/>
        <w:rPr>
          <w:rFonts w:ascii="Times New Roman" w:hAnsi="Times New Roman" w:cs="Times New Roman"/>
          <w:color w:val="1B1C1D"/>
          <w:sz w:val="26"/>
          <w:szCs w:val="26"/>
          <w:lang w:val="vi-VN"/>
        </w:rPr>
      </w:pPr>
      <w:r w:rsidRPr="00EE6A1A">
        <w:rPr>
          <w:rFonts w:ascii="Times New Roman" w:hAnsi="Times New Roman" w:cs="Times New Roman"/>
          <w:color w:val="1B1C1D"/>
          <w:sz w:val="26"/>
          <w:szCs w:val="26"/>
        </w:rPr>
        <w:t>Sơ đồ Phân rã Chức năng (BFD - Business Function Decomposition) biểu diễn cấu trúc phân cấp các chức năng của hệ thống. Hệ thống được phân rã thành các chức năng chính và chức năng con như sau:</w:t>
      </w:r>
    </w:p>
    <w:p w14:paraId="42B78467" w14:textId="0DFD8DDD" w:rsidR="00AE6174" w:rsidRPr="00374BF8" w:rsidRDefault="00D43DDE" w:rsidP="00850ABB">
      <w:pPr>
        <w:pStyle w:val="Heading2"/>
        <w:spacing w:before="0" w:after="120" w:line="312" w:lineRule="auto"/>
        <w:ind w:left="0"/>
        <w:jc w:val="both"/>
        <w:rPr>
          <w:color w:val="1B1C1D"/>
          <w:lang w:val="vi-VN"/>
        </w:rPr>
      </w:pPr>
      <w:bookmarkStart w:id="12" w:name="_Toc212295826"/>
      <w:r w:rsidRPr="00FE5DAC">
        <w:rPr>
          <w:color w:val="1B1C1D"/>
          <w:lang w:val="vi-VN"/>
        </w:rPr>
        <w:t>1. SƠ ĐỒ PHÂN RÃ CHỨC NĂNG CÁC MỨC 0, 1, 2</w:t>
      </w:r>
      <w:bookmarkEnd w:id="12"/>
    </w:p>
    <w:tbl>
      <w:tblPr>
        <w:tblStyle w:val="TableGrid"/>
        <w:tblW w:w="0" w:type="auto"/>
        <w:tblInd w:w="0" w:type="dxa"/>
        <w:tblLook w:val="04A0" w:firstRow="1" w:lastRow="0" w:firstColumn="1" w:lastColumn="0" w:noHBand="0" w:noVBand="1"/>
      </w:tblPr>
      <w:tblGrid>
        <w:gridCol w:w="9395"/>
      </w:tblGrid>
      <w:tr w:rsidR="00374BF8" w14:paraId="4EAA0692" w14:textId="77777777" w:rsidTr="00374BF8">
        <w:tc>
          <w:tcPr>
            <w:tcW w:w="9395" w:type="dxa"/>
          </w:tcPr>
          <w:p w14:paraId="07ADA665" w14:textId="77777777" w:rsidR="00374BF8" w:rsidRPr="00EE6A1A" w:rsidRDefault="00374BF8" w:rsidP="00850ABB">
            <w:pPr>
              <w:spacing w:after="120" w:line="312" w:lineRule="auto"/>
              <w:rPr>
                <w:rFonts w:ascii="Times New Roman" w:hAnsi="Times New Roman" w:cs="Times New Roman"/>
                <w:b/>
                <w:color w:val="1B1C1D"/>
                <w:sz w:val="26"/>
                <w:szCs w:val="26"/>
              </w:rPr>
            </w:pPr>
            <w:r>
              <w:rPr>
                <w:rFonts w:ascii="Times New Roman" w:hAnsi="Times New Roman" w:cs="Times New Roman"/>
                <w:b/>
                <w:color w:val="1B1C1D"/>
                <w:sz w:val="26"/>
                <w:szCs w:val="26"/>
              </w:rPr>
              <w:t>0</w:t>
            </w:r>
            <w:r>
              <w:rPr>
                <w:rFonts w:ascii="Times New Roman" w:hAnsi="Times New Roman" w:cs="Times New Roman"/>
                <w:b/>
                <w:color w:val="1B1C1D"/>
                <w:sz w:val="26"/>
                <w:szCs w:val="26"/>
                <w:lang w:val="vi-VN"/>
              </w:rPr>
              <w:t xml:space="preserve">. </w:t>
            </w:r>
            <w:r w:rsidRPr="00EE6A1A">
              <w:rPr>
                <w:rFonts w:ascii="Times New Roman" w:hAnsi="Times New Roman" w:cs="Times New Roman"/>
                <w:b/>
                <w:color w:val="1B1C1D"/>
                <w:sz w:val="26"/>
                <w:szCs w:val="26"/>
              </w:rPr>
              <w:t>Hệ thống Tuyển sinh Đại học</w:t>
            </w:r>
          </w:p>
          <w:p w14:paraId="2BD5290A" w14:textId="77777777" w:rsidR="00374BF8" w:rsidRPr="00EE6A1A" w:rsidRDefault="00374BF8" w:rsidP="00850ABB">
            <w:pPr>
              <w:widowControl/>
              <w:spacing w:after="120" w:line="312" w:lineRule="auto"/>
              <w:rPr>
                <w:rFonts w:ascii="Times New Roman" w:hAnsi="Times New Roman" w:cs="Times New Roman"/>
                <w:sz w:val="26"/>
                <w:szCs w:val="26"/>
              </w:rPr>
            </w:pPr>
            <w:r w:rsidRPr="00EE6A1A">
              <w:rPr>
                <w:rFonts w:ascii="Times New Roman" w:hAnsi="Times New Roman" w:cs="Times New Roman"/>
                <w:b/>
                <w:color w:val="1B1C1D"/>
                <w:sz w:val="26"/>
                <w:szCs w:val="26"/>
              </w:rPr>
              <w:t>1.1 Quản lý Tài khoản &amp; Hồ sơ Thí sinh</w:t>
            </w:r>
          </w:p>
          <w:p w14:paraId="2B942EE3" w14:textId="77777777" w:rsidR="00374BF8" w:rsidRPr="00EE6A1A" w:rsidRDefault="00374BF8" w:rsidP="00850ABB">
            <w:pPr>
              <w:widowControl/>
              <w:spacing w:after="120" w:line="312" w:lineRule="auto"/>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Pr="00EE6A1A">
              <w:rPr>
                <w:rFonts w:ascii="Times New Roman" w:hAnsi="Times New Roman" w:cs="Times New Roman"/>
                <w:color w:val="1B1C1D"/>
                <w:sz w:val="26"/>
                <w:szCs w:val="26"/>
              </w:rPr>
              <w:t>1.1.1 Quản lý Phiên đăng nhập</w:t>
            </w:r>
          </w:p>
          <w:p w14:paraId="6ED79487" w14:textId="77777777" w:rsidR="00374BF8" w:rsidRPr="00EE6A1A" w:rsidRDefault="00374BF8" w:rsidP="00850ABB">
            <w:pPr>
              <w:widowControl/>
              <w:spacing w:after="120" w:line="312" w:lineRule="auto"/>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Pr="00EE6A1A">
              <w:rPr>
                <w:rFonts w:ascii="Times New Roman" w:hAnsi="Times New Roman" w:cs="Times New Roman"/>
                <w:color w:val="1B1C1D"/>
                <w:sz w:val="26"/>
                <w:szCs w:val="26"/>
              </w:rPr>
              <w:t>1.1.2 Quản lý Hồ sơ cá nhân</w:t>
            </w:r>
          </w:p>
          <w:p w14:paraId="5F69E59E" w14:textId="77777777" w:rsidR="00374BF8" w:rsidRPr="00EE6A1A" w:rsidRDefault="00374BF8" w:rsidP="00850ABB">
            <w:pPr>
              <w:widowControl/>
              <w:spacing w:after="120" w:line="312" w:lineRule="auto"/>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Pr="00EE6A1A">
              <w:rPr>
                <w:rFonts w:ascii="Times New Roman" w:hAnsi="Times New Roman" w:cs="Times New Roman"/>
                <w:color w:val="1B1C1D"/>
                <w:sz w:val="26"/>
                <w:szCs w:val="26"/>
              </w:rPr>
              <w:t>1.1.3 Đăng ký Nguyện vọng</w:t>
            </w:r>
          </w:p>
          <w:p w14:paraId="7C9AD1DC" w14:textId="77777777" w:rsidR="00374BF8" w:rsidRPr="00EE6A1A" w:rsidRDefault="00374BF8" w:rsidP="00850ABB">
            <w:pPr>
              <w:widowControl/>
              <w:spacing w:after="120" w:line="312" w:lineRule="auto"/>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Pr="00EE6A1A">
              <w:rPr>
                <w:rFonts w:ascii="Times New Roman" w:hAnsi="Times New Roman" w:cs="Times New Roman"/>
                <w:color w:val="1B1C1D"/>
                <w:sz w:val="26"/>
                <w:szCs w:val="26"/>
              </w:rPr>
              <w:t>1.1.4 Hoàn tất Đăng ký</w:t>
            </w:r>
          </w:p>
          <w:p w14:paraId="5A71E19A" w14:textId="77777777" w:rsidR="00374BF8" w:rsidRDefault="00374BF8" w:rsidP="00850ABB">
            <w:pPr>
              <w:widowControl/>
              <w:spacing w:after="120" w:line="312" w:lineRule="auto"/>
              <w:rPr>
                <w:rFonts w:ascii="Times New Roman" w:hAnsi="Times New Roman" w:cs="Times New Roman"/>
                <w:sz w:val="26"/>
                <w:szCs w:val="26"/>
                <w:lang w:val="vi-VN"/>
              </w:rPr>
            </w:pPr>
            <w:r w:rsidRPr="00EE6A1A">
              <w:rPr>
                <w:rFonts w:ascii="Times New Roman" w:hAnsi="Times New Roman" w:cs="Times New Roman"/>
                <w:b/>
                <w:color w:val="1B1C1D"/>
                <w:sz w:val="26"/>
                <w:szCs w:val="26"/>
              </w:rPr>
              <w:t>1.2 Tra cứu &amp; Tư vấn Thông tin</w:t>
            </w:r>
          </w:p>
          <w:p w14:paraId="5DE8B460" w14:textId="77777777" w:rsidR="00374BF8" w:rsidRPr="00EE6A1A" w:rsidRDefault="00374BF8" w:rsidP="00850ABB">
            <w:pPr>
              <w:widowControl/>
              <w:spacing w:after="120" w:line="312"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EE6A1A">
              <w:rPr>
                <w:rFonts w:ascii="Times New Roman" w:hAnsi="Times New Roman" w:cs="Times New Roman"/>
                <w:color w:val="1B1C1D"/>
                <w:sz w:val="26"/>
                <w:szCs w:val="26"/>
              </w:rPr>
              <w:t>1.2.1 Tra cứu thông tin chung</w:t>
            </w:r>
          </w:p>
          <w:p w14:paraId="435CA223" w14:textId="77777777" w:rsidR="00374BF8" w:rsidRPr="00EE6A1A" w:rsidRDefault="00374BF8" w:rsidP="00850ABB">
            <w:pPr>
              <w:widowControl/>
              <w:spacing w:after="120" w:line="312" w:lineRule="auto"/>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Pr="00EE6A1A">
              <w:rPr>
                <w:rFonts w:ascii="Times New Roman" w:hAnsi="Times New Roman" w:cs="Times New Roman"/>
                <w:color w:val="1B1C1D"/>
                <w:sz w:val="26"/>
                <w:szCs w:val="26"/>
              </w:rPr>
              <w:t>1.2.2 Tra cứu CTĐT Đặc biệt</w:t>
            </w:r>
          </w:p>
          <w:p w14:paraId="53C4FBB2" w14:textId="77777777" w:rsidR="00374BF8" w:rsidRPr="00EE6A1A" w:rsidRDefault="00374BF8" w:rsidP="00850ABB">
            <w:pPr>
              <w:widowControl/>
              <w:spacing w:after="120" w:line="312" w:lineRule="auto"/>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Pr="00EE6A1A">
              <w:rPr>
                <w:rFonts w:ascii="Times New Roman" w:hAnsi="Times New Roman" w:cs="Times New Roman"/>
                <w:color w:val="1B1C1D"/>
                <w:sz w:val="26"/>
                <w:szCs w:val="26"/>
              </w:rPr>
              <w:t>1.2.3 Tư vấn chọn ngành</w:t>
            </w:r>
          </w:p>
          <w:p w14:paraId="46F8B37B" w14:textId="77777777" w:rsidR="00374BF8" w:rsidRPr="00EE6A1A" w:rsidRDefault="00374BF8" w:rsidP="00850ABB">
            <w:pPr>
              <w:widowControl/>
              <w:spacing w:after="120" w:line="312" w:lineRule="auto"/>
              <w:rPr>
                <w:rFonts w:ascii="Times New Roman" w:hAnsi="Times New Roman" w:cs="Times New Roman"/>
                <w:sz w:val="26"/>
                <w:szCs w:val="26"/>
              </w:rPr>
            </w:pPr>
            <w:r w:rsidRPr="00EE6A1A">
              <w:rPr>
                <w:rFonts w:ascii="Times New Roman" w:hAnsi="Times New Roman" w:cs="Times New Roman"/>
                <w:b/>
                <w:color w:val="1B1C1D"/>
                <w:sz w:val="26"/>
                <w:szCs w:val="26"/>
              </w:rPr>
              <w:t>1.3 Quản trị Hệ thống &amp; Nội dung</w:t>
            </w:r>
          </w:p>
          <w:p w14:paraId="4E0A4B07" w14:textId="77777777" w:rsidR="00374BF8" w:rsidRPr="00EE6A1A" w:rsidRDefault="00374BF8" w:rsidP="00850ABB">
            <w:pPr>
              <w:widowControl/>
              <w:spacing w:after="120" w:line="312" w:lineRule="auto"/>
              <w:rPr>
                <w:rFonts w:ascii="Times New Roman" w:hAnsi="Times New Roman" w:cs="Times New Roman"/>
                <w:sz w:val="26"/>
                <w:szCs w:val="26"/>
              </w:rPr>
            </w:pPr>
            <w:r>
              <w:rPr>
                <w:rFonts w:ascii="Times New Roman" w:hAnsi="Times New Roman" w:cs="Times New Roman"/>
                <w:color w:val="1B1C1D"/>
                <w:sz w:val="26"/>
                <w:szCs w:val="26"/>
                <w:lang w:val="vi-VN"/>
              </w:rPr>
              <w:lastRenderedPageBreak/>
              <w:t xml:space="preserve">- </w:t>
            </w:r>
            <w:r w:rsidRPr="00EE6A1A">
              <w:rPr>
                <w:rFonts w:ascii="Times New Roman" w:hAnsi="Times New Roman" w:cs="Times New Roman"/>
                <w:color w:val="1B1C1D"/>
                <w:sz w:val="26"/>
                <w:szCs w:val="26"/>
              </w:rPr>
              <w:t>1.3.1 Quản lý Tài khoản Quản trị</w:t>
            </w:r>
          </w:p>
          <w:p w14:paraId="7BED211C" w14:textId="77777777" w:rsidR="00374BF8" w:rsidRPr="00EE6A1A" w:rsidRDefault="00374BF8" w:rsidP="00850ABB">
            <w:pPr>
              <w:widowControl/>
              <w:spacing w:after="120" w:line="312" w:lineRule="auto"/>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Pr="00EE6A1A">
              <w:rPr>
                <w:rFonts w:ascii="Times New Roman" w:hAnsi="Times New Roman" w:cs="Times New Roman"/>
                <w:color w:val="1B1C1D"/>
                <w:sz w:val="26"/>
                <w:szCs w:val="26"/>
              </w:rPr>
              <w:t>1.3.2 Quản lý Danh mục Ngành học</w:t>
            </w:r>
          </w:p>
          <w:p w14:paraId="531C19A5" w14:textId="77777777" w:rsidR="00374BF8" w:rsidRPr="00EE6A1A" w:rsidRDefault="00374BF8" w:rsidP="00850ABB">
            <w:pPr>
              <w:widowControl/>
              <w:spacing w:after="120" w:line="312" w:lineRule="auto"/>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Pr="00EE6A1A">
              <w:rPr>
                <w:rFonts w:ascii="Times New Roman" w:hAnsi="Times New Roman" w:cs="Times New Roman"/>
                <w:color w:val="1B1C1D"/>
                <w:sz w:val="26"/>
                <w:szCs w:val="26"/>
              </w:rPr>
              <w:t>1.3.3 Quản lý Nội dung</w:t>
            </w:r>
          </w:p>
          <w:p w14:paraId="7810AD20" w14:textId="77777777" w:rsidR="00374BF8" w:rsidRPr="00EE6A1A" w:rsidRDefault="00374BF8" w:rsidP="00850ABB">
            <w:pPr>
              <w:widowControl/>
              <w:spacing w:after="120" w:line="312" w:lineRule="auto"/>
              <w:rPr>
                <w:rFonts w:ascii="Times New Roman" w:hAnsi="Times New Roman" w:cs="Times New Roman"/>
                <w:sz w:val="26"/>
                <w:szCs w:val="26"/>
              </w:rPr>
            </w:pPr>
            <w:r w:rsidRPr="00EE6A1A">
              <w:rPr>
                <w:rFonts w:ascii="Times New Roman" w:hAnsi="Times New Roman" w:cs="Times New Roman"/>
                <w:b/>
                <w:color w:val="1B1C1D"/>
                <w:sz w:val="26"/>
                <w:szCs w:val="26"/>
              </w:rPr>
              <w:t>1.4 Xét tuyển &amp; Báo cáo</w:t>
            </w:r>
          </w:p>
          <w:p w14:paraId="32CE8AD4" w14:textId="77777777" w:rsidR="00374BF8" w:rsidRPr="00EE6A1A" w:rsidRDefault="00374BF8" w:rsidP="00850ABB">
            <w:pPr>
              <w:widowControl/>
              <w:spacing w:after="120" w:line="312" w:lineRule="auto"/>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Pr="00EE6A1A">
              <w:rPr>
                <w:rFonts w:ascii="Times New Roman" w:hAnsi="Times New Roman" w:cs="Times New Roman"/>
                <w:color w:val="1B1C1D"/>
                <w:sz w:val="26"/>
                <w:szCs w:val="26"/>
              </w:rPr>
              <w:t>1.4.1 Xử lý Xét tuyển</w:t>
            </w:r>
          </w:p>
          <w:p w14:paraId="38B0B790" w14:textId="77777777" w:rsidR="00374BF8" w:rsidRPr="00EE6A1A" w:rsidRDefault="00374BF8" w:rsidP="00850ABB">
            <w:pPr>
              <w:widowControl/>
              <w:spacing w:after="120" w:line="312" w:lineRule="auto"/>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Pr="00EE6A1A">
              <w:rPr>
                <w:rFonts w:ascii="Times New Roman" w:hAnsi="Times New Roman" w:cs="Times New Roman"/>
                <w:color w:val="1B1C1D"/>
                <w:sz w:val="26"/>
                <w:szCs w:val="26"/>
              </w:rPr>
              <w:t>1.4.2 Quản lý &amp; Thống kê Thí sinh</w:t>
            </w:r>
          </w:p>
          <w:p w14:paraId="6E7EF344" w14:textId="77777777" w:rsidR="00374BF8" w:rsidRDefault="00374BF8" w:rsidP="00850ABB">
            <w:pPr>
              <w:widowControl/>
              <w:spacing w:after="120" w:line="312" w:lineRule="auto"/>
              <w:rPr>
                <w:rFonts w:ascii="Times New Roman" w:hAnsi="Times New Roman" w:cs="Times New Roman"/>
                <w:color w:val="1B1C1D"/>
                <w:sz w:val="26"/>
                <w:szCs w:val="26"/>
                <w:lang w:val="vi-VN"/>
              </w:rPr>
            </w:pPr>
            <w:r>
              <w:rPr>
                <w:rFonts w:ascii="Times New Roman" w:hAnsi="Times New Roman" w:cs="Times New Roman"/>
                <w:color w:val="1B1C1D"/>
                <w:sz w:val="26"/>
                <w:szCs w:val="26"/>
                <w:lang w:val="vi-VN"/>
              </w:rPr>
              <w:t xml:space="preserve">- </w:t>
            </w:r>
            <w:r w:rsidRPr="00EE6A1A">
              <w:rPr>
                <w:rFonts w:ascii="Times New Roman" w:hAnsi="Times New Roman" w:cs="Times New Roman"/>
                <w:color w:val="1B1C1D"/>
                <w:sz w:val="26"/>
                <w:szCs w:val="26"/>
              </w:rPr>
              <w:t>1.4.3 Thống kê Tuyển sinh</w:t>
            </w:r>
          </w:p>
          <w:p w14:paraId="3D4301D4" w14:textId="77777777" w:rsidR="00374BF8" w:rsidRDefault="00374BF8" w:rsidP="00850ABB">
            <w:pPr>
              <w:widowControl/>
              <w:spacing w:after="120" w:line="312" w:lineRule="auto"/>
              <w:rPr>
                <w:rFonts w:ascii="Times New Roman" w:hAnsi="Times New Roman" w:cs="Times New Roman"/>
                <w:color w:val="1B1C1D"/>
                <w:sz w:val="26"/>
                <w:szCs w:val="26"/>
                <w:lang w:val="vi-VN"/>
              </w:rPr>
            </w:pPr>
          </w:p>
        </w:tc>
      </w:tr>
    </w:tbl>
    <w:p w14:paraId="30E0E014" w14:textId="77777777" w:rsidR="00374BF8" w:rsidRPr="00374BF8" w:rsidRDefault="00374BF8" w:rsidP="00850ABB">
      <w:pPr>
        <w:widowControl/>
        <w:autoSpaceDE/>
        <w:autoSpaceDN/>
        <w:spacing w:after="120" w:line="312" w:lineRule="auto"/>
        <w:jc w:val="both"/>
        <w:rPr>
          <w:rFonts w:ascii="Times New Roman" w:hAnsi="Times New Roman" w:cs="Times New Roman"/>
          <w:color w:val="1B1C1D"/>
          <w:sz w:val="26"/>
          <w:szCs w:val="26"/>
          <w:lang w:val="vi-VN"/>
        </w:rPr>
      </w:pPr>
    </w:p>
    <w:p w14:paraId="0C04C043" w14:textId="213DA7E4" w:rsidR="00D43DDE" w:rsidRPr="00FE5DAC" w:rsidRDefault="00D43DDE" w:rsidP="00850ABB">
      <w:pPr>
        <w:pStyle w:val="Heading2"/>
        <w:spacing w:before="0" w:after="120" w:line="312" w:lineRule="auto"/>
        <w:ind w:left="0"/>
        <w:jc w:val="both"/>
        <w:rPr>
          <w:lang w:val="vi-VN"/>
        </w:rPr>
      </w:pPr>
      <w:bookmarkStart w:id="13" w:name="_Toc212295827"/>
      <w:r w:rsidRPr="00FE5DAC">
        <w:rPr>
          <w:color w:val="1B1C1D"/>
          <w:lang w:val="vi-VN"/>
        </w:rPr>
        <w:t xml:space="preserve">2. SƠ ĐỒ PHÂN RÃ CHỨC NĂNG (VẼ BẰNG </w:t>
      </w:r>
      <w:r w:rsidR="00FE5DAC">
        <w:rPr>
          <w:color w:val="1B1C1D"/>
          <w:lang w:val="vi-VN"/>
        </w:rPr>
        <w:t>POWERDESIGN</w:t>
      </w:r>
      <w:r w:rsidRPr="00FE5DAC">
        <w:rPr>
          <w:color w:val="1B1C1D"/>
          <w:lang w:val="vi-VN"/>
        </w:rPr>
        <w:t>ER)</w:t>
      </w:r>
      <w:bookmarkEnd w:id="13"/>
    </w:p>
    <w:p w14:paraId="155F420E" w14:textId="77777777" w:rsidR="00AE6174" w:rsidRDefault="00AE6174" w:rsidP="00850ABB">
      <w:pPr>
        <w:spacing w:after="120" w:line="312" w:lineRule="auto"/>
        <w:jc w:val="both"/>
        <w:rPr>
          <w:rFonts w:ascii="Times New Roman" w:hAnsi="Times New Roman" w:cs="Times New Roman"/>
          <w:sz w:val="26"/>
          <w:szCs w:val="26"/>
          <w:lang w:val="vi-VN"/>
        </w:rPr>
      </w:pPr>
      <w:r w:rsidRPr="00EE6A1A">
        <w:rPr>
          <w:rFonts w:ascii="Times New Roman" w:hAnsi="Times New Roman" w:cs="Times New Roman"/>
          <w:noProof/>
          <w:sz w:val="26"/>
          <w:szCs w:val="26"/>
        </w:rPr>
        <w:drawing>
          <wp:inline distT="0" distB="0" distL="114300" distR="114300" wp14:anchorId="53693972" wp14:editId="3C427577">
            <wp:extent cx="5728335" cy="2712720"/>
            <wp:effectExtent l="171450" t="171450" r="177165" b="18288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3"/>
                    <a:stretch>
                      <a:fillRect/>
                    </a:stretch>
                  </pic:blipFill>
                  <pic:spPr>
                    <a:xfrm>
                      <a:off x="0" y="0"/>
                      <a:ext cx="5728335" cy="27127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F9FEC1A" w14:textId="38879467" w:rsidR="00FE5DAC" w:rsidRPr="00FE5DAC" w:rsidRDefault="00FE5DAC" w:rsidP="00850ABB">
      <w:pPr>
        <w:spacing w:after="120" w:line="312" w:lineRule="auto"/>
        <w:jc w:val="center"/>
        <w:rPr>
          <w:rFonts w:ascii="Times New Roman" w:hAnsi="Times New Roman" w:cs="Times New Roman"/>
          <w:i/>
          <w:iCs/>
          <w:sz w:val="26"/>
          <w:szCs w:val="26"/>
          <w:lang w:val="vi-VN"/>
        </w:rPr>
      </w:pPr>
      <w:r w:rsidRPr="00FE5DAC">
        <w:rPr>
          <w:rFonts w:ascii="Times New Roman" w:hAnsi="Times New Roman" w:cs="Times New Roman"/>
          <w:i/>
          <w:iCs/>
          <w:sz w:val="26"/>
          <w:szCs w:val="26"/>
          <w:lang w:val="vi-VN"/>
        </w:rPr>
        <w:t>1. Sơ đồ DFD các cấp vẽ trên PowerDesigner</w:t>
      </w:r>
    </w:p>
    <w:p w14:paraId="7DADD8B1" w14:textId="65F442CC" w:rsidR="00AE6174" w:rsidRPr="00FE5DAC" w:rsidRDefault="00AE6174" w:rsidP="00850ABB">
      <w:pPr>
        <w:spacing w:after="120" w:line="312" w:lineRule="auto"/>
        <w:jc w:val="both"/>
        <w:rPr>
          <w:rFonts w:ascii="Times New Roman" w:hAnsi="Times New Roman" w:cs="Times New Roman"/>
          <w:color w:val="1B1C1D"/>
          <w:sz w:val="26"/>
          <w:szCs w:val="26"/>
          <w:lang w:val="vi-VN"/>
        </w:rPr>
      </w:pPr>
      <w:r w:rsidRPr="00EE6A1A">
        <w:rPr>
          <w:rFonts w:ascii="Times New Roman" w:hAnsi="Times New Roman" w:cs="Times New Roman"/>
          <w:color w:val="1B1C1D"/>
          <w:sz w:val="26"/>
          <w:szCs w:val="26"/>
        </w:rPr>
        <w:t>Sơ đồ BFD cho thấy sự phân chia rõ ràng giữa các nhóm chức năng dành cho Thí sinh (1.1), chức năng công khai (1.2), và chức năng quản trị dành cho Cán bộ Tuyển sinh (1.3, 1.4).</w:t>
      </w:r>
    </w:p>
    <w:p w14:paraId="115F0ADF" w14:textId="4606293D" w:rsidR="00AE6174" w:rsidRPr="00FE5DAC" w:rsidRDefault="00AE6174" w:rsidP="00850ABB">
      <w:pPr>
        <w:pStyle w:val="Heading1"/>
        <w:spacing w:before="0" w:after="120" w:line="312" w:lineRule="auto"/>
        <w:jc w:val="both"/>
        <w:rPr>
          <w:rFonts w:ascii="Times New Roman" w:hAnsi="Times New Roman" w:cs="Times New Roman"/>
          <w:b/>
          <w:bCs/>
          <w:color w:val="1B1C1D"/>
          <w:sz w:val="26"/>
          <w:szCs w:val="26"/>
          <w:lang w:val="vi-VN"/>
        </w:rPr>
      </w:pPr>
      <w:bookmarkStart w:id="14" w:name="_30jvf5svdchu" w:colFirst="0" w:colLast="0"/>
      <w:bookmarkStart w:id="15" w:name="_Toc212295828"/>
      <w:bookmarkEnd w:id="14"/>
      <w:r w:rsidRPr="00FE5DAC">
        <w:rPr>
          <w:rFonts w:ascii="Times New Roman" w:hAnsi="Times New Roman" w:cs="Times New Roman"/>
          <w:b/>
          <w:bCs/>
          <w:color w:val="1B1C1D"/>
          <w:sz w:val="26"/>
          <w:szCs w:val="26"/>
        </w:rPr>
        <w:t xml:space="preserve">CHƯƠNG </w:t>
      </w:r>
      <w:r w:rsidR="00EE6A1A" w:rsidRPr="00FE5DAC">
        <w:rPr>
          <w:rFonts w:ascii="Times New Roman" w:hAnsi="Times New Roman" w:cs="Times New Roman"/>
          <w:b/>
          <w:bCs/>
          <w:color w:val="1B1C1D"/>
          <w:sz w:val="26"/>
          <w:szCs w:val="26"/>
        </w:rPr>
        <w:t>III</w:t>
      </w:r>
      <w:r w:rsidRPr="00FE5DAC">
        <w:rPr>
          <w:rFonts w:ascii="Times New Roman" w:hAnsi="Times New Roman" w:cs="Times New Roman"/>
          <w:b/>
          <w:bCs/>
          <w:color w:val="1B1C1D"/>
          <w:sz w:val="26"/>
          <w:szCs w:val="26"/>
        </w:rPr>
        <w:t>: MÔ HÌNH HÓA LUỒNG DỮ LIỆU (DFD)</w:t>
      </w:r>
      <w:bookmarkEnd w:id="15"/>
      <w:r w:rsidR="00FE5DAC" w:rsidRPr="00FE5DAC">
        <w:rPr>
          <w:rFonts w:ascii="Times New Roman" w:hAnsi="Times New Roman" w:cs="Times New Roman"/>
          <w:b/>
          <w:bCs/>
          <w:color w:val="1B1C1D"/>
          <w:sz w:val="26"/>
          <w:szCs w:val="26"/>
          <w:lang w:val="vi-VN"/>
        </w:rPr>
        <w:t xml:space="preserve"> </w:t>
      </w:r>
    </w:p>
    <w:p w14:paraId="0630CE47" w14:textId="7568F4E8" w:rsidR="00AE6174" w:rsidRPr="00FE5DAC" w:rsidRDefault="00E27827" w:rsidP="00850ABB">
      <w:pPr>
        <w:pStyle w:val="Heading2"/>
        <w:spacing w:before="0" w:after="120" w:line="312" w:lineRule="auto"/>
        <w:ind w:left="0"/>
        <w:jc w:val="both"/>
        <w:rPr>
          <w:bCs w:val="0"/>
          <w:color w:val="1B1C1D"/>
          <w:lang w:val="en-US"/>
        </w:rPr>
      </w:pPr>
      <w:bookmarkStart w:id="16" w:name="_52tw64h98t9" w:colFirst="0" w:colLast="0"/>
      <w:bookmarkStart w:id="17" w:name="_Toc212295829"/>
      <w:bookmarkEnd w:id="16"/>
      <w:r w:rsidRPr="00FE5DAC">
        <w:rPr>
          <w:bCs w:val="0"/>
          <w:color w:val="1B1C1D"/>
        </w:rPr>
        <w:t>1</w:t>
      </w:r>
      <w:r w:rsidR="00AE6174" w:rsidRPr="00FE5DAC">
        <w:rPr>
          <w:bCs w:val="0"/>
          <w:color w:val="1B1C1D"/>
        </w:rPr>
        <w:t xml:space="preserve">. </w:t>
      </w:r>
      <w:r w:rsidR="00FE5DAC" w:rsidRPr="00FE5DAC">
        <w:rPr>
          <w:bCs w:val="0"/>
          <w:color w:val="1B1C1D"/>
        </w:rPr>
        <w:t>DFD MỨC NGỮ CẢNH</w:t>
      </w:r>
      <w:r w:rsidR="00FE5DAC">
        <w:rPr>
          <w:bCs w:val="0"/>
          <w:color w:val="1B1C1D"/>
          <w:lang w:val="vi-VN"/>
        </w:rPr>
        <w:t xml:space="preserve"> </w:t>
      </w:r>
      <w:r w:rsidR="00FE5DAC" w:rsidRPr="00FE5DAC">
        <w:rPr>
          <w:bCs w:val="0"/>
          <w:color w:val="1B1C1D"/>
          <w:lang w:val="en-US"/>
        </w:rPr>
        <w:t>(MỨC 0)</w:t>
      </w:r>
      <w:bookmarkEnd w:id="17"/>
    </w:p>
    <w:p w14:paraId="1966354A" w14:textId="77777777" w:rsidR="00AE6174" w:rsidRPr="00EE6A1A" w:rsidRDefault="00AE6174" w:rsidP="00850ABB">
      <w:pPr>
        <w:spacing w:after="120" w:line="312" w:lineRule="auto"/>
        <w:jc w:val="both"/>
        <w:rPr>
          <w:rFonts w:ascii="Times New Roman" w:hAnsi="Times New Roman" w:cs="Times New Roman"/>
          <w:color w:val="1B1C1D"/>
          <w:sz w:val="26"/>
          <w:szCs w:val="26"/>
        </w:rPr>
      </w:pPr>
      <w:r w:rsidRPr="00EE6A1A">
        <w:rPr>
          <w:rFonts w:ascii="Times New Roman" w:hAnsi="Times New Roman" w:cs="Times New Roman"/>
          <w:color w:val="1B1C1D"/>
          <w:sz w:val="26"/>
          <w:szCs w:val="26"/>
        </w:rPr>
        <w:t>Sơ đồ Mức Ngữ cảnh biểu diễn tổng quan nhất về hệ thống, xem nó như một tiến trình duy nhất (</w:t>
      </w:r>
      <w:r w:rsidRPr="00EE6A1A">
        <w:rPr>
          <w:rFonts w:ascii="Times New Roman" w:hAnsi="Times New Roman" w:cs="Times New Roman"/>
          <w:color w:val="444746"/>
          <w:sz w:val="26"/>
          <w:szCs w:val="26"/>
          <w:shd w:val="clear" w:color="auto" w:fill="E9EEF6"/>
        </w:rPr>
        <w:t>1. Hệ thống Tuyển sinh Đại học</w:t>
      </w:r>
      <w:r w:rsidRPr="00EE6A1A">
        <w:rPr>
          <w:rFonts w:ascii="Times New Roman" w:hAnsi="Times New Roman" w:cs="Times New Roman"/>
          <w:color w:val="1B1C1D"/>
          <w:sz w:val="26"/>
          <w:szCs w:val="26"/>
        </w:rPr>
        <w:t xml:space="preserve">) và thể hiện các luồng dữ liệu chính đi vào/ra giữa </w:t>
      </w:r>
      <w:r w:rsidRPr="00EE6A1A">
        <w:rPr>
          <w:rFonts w:ascii="Times New Roman" w:hAnsi="Times New Roman" w:cs="Times New Roman"/>
          <w:color w:val="1B1C1D"/>
          <w:sz w:val="26"/>
          <w:szCs w:val="26"/>
        </w:rPr>
        <w:lastRenderedPageBreak/>
        <w:t>hệ thống và các tác nhân bên ngoài (</w:t>
      </w:r>
      <w:r w:rsidRPr="00EE6A1A">
        <w:rPr>
          <w:rFonts w:ascii="Times New Roman" w:hAnsi="Times New Roman" w:cs="Times New Roman"/>
          <w:color w:val="444746"/>
          <w:sz w:val="26"/>
          <w:szCs w:val="26"/>
          <w:shd w:val="clear" w:color="auto" w:fill="E9EEF6"/>
        </w:rPr>
        <w:t>Thí sinh</w:t>
      </w:r>
      <w:r w:rsidRPr="00EE6A1A">
        <w:rPr>
          <w:rFonts w:ascii="Times New Roman" w:hAnsi="Times New Roman" w:cs="Times New Roman"/>
          <w:color w:val="1B1C1D"/>
          <w:sz w:val="26"/>
          <w:szCs w:val="26"/>
        </w:rPr>
        <w:t xml:space="preserve">, </w:t>
      </w:r>
      <w:r w:rsidRPr="00EE6A1A">
        <w:rPr>
          <w:rFonts w:ascii="Times New Roman" w:hAnsi="Times New Roman" w:cs="Times New Roman"/>
          <w:color w:val="444746"/>
          <w:sz w:val="26"/>
          <w:szCs w:val="26"/>
          <w:shd w:val="clear" w:color="auto" w:fill="E9EEF6"/>
        </w:rPr>
        <w:t>Cán bộ Tuyển sinh</w:t>
      </w:r>
      <w:r w:rsidRPr="00EE6A1A">
        <w:rPr>
          <w:rFonts w:ascii="Times New Roman" w:hAnsi="Times New Roman" w:cs="Times New Roman"/>
          <w:color w:val="1B1C1D"/>
          <w:sz w:val="26"/>
          <w:szCs w:val="26"/>
        </w:rPr>
        <w:t>).</w:t>
      </w:r>
    </w:p>
    <w:p w14:paraId="0D12B92A" w14:textId="77777777" w:rsidR="00FE5DAC" w:rsidRDefault="00AE6174" w:rsidP="00850ABB">
      <w:pPr>
        <w:spacing w:after="120" w:line="312" w:lineRule="auto"/>
        <w:jc w:val="both"/>
        <w:rPr>
          <w:rFonts w:ascii="Times New Roman" w:hAnsi="Times New Roman" w:cs="Times New Roman"/>
          <w:color w:val="1B1C1D"/>
          <w:sz w:val="26"/>
          <w:szCs w:val="26"/>
          <w:lang w:val="vi-VN"/>
        </w:rPr>
      </w:pPr>
      <w:r w:rsidRPr="00EE6A1A">
        <w:rPr>
          <w:rFonts w:ascii="Times New Roman" w:hAnsi="Times New Roman" w:cs="Times New Roman"/>
          <w:noProof/>
          <w:sz w:val="26"/>
          <w:szCs w:val="26"/>
        </w:rPr>
        <w:drawing>
          <wp:inline distT="0" distB="0" distL="114300" distR="114300" wp14:anchorId="1D05E20D" wp14:editId="6D0697AC">
            <wp:extent cx="5723890" cy="2303145"/>
            <wp:effectExtent l="171450" t="171450" r="181610" b="19240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4"/>
                    <a:stretch>
                      <a:fillRect/>
                    </a:stretch>
                  </pic:blipFill>
                  <pic:spPr>
                    <a:xfrm>
                      <a:off x="0" y="0"/>
                      <a:ext cx="5723890" cy="230314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581D9EB" w14:textId="1A4D7393" w:rsidR="00FE5DAC" w:rsidRPr="00FE5DAC" w:rsidRDefault="00FE5DAC" w:rsidP="00850ABB">
      <w:pPr>
        <w:spacing w:after="120" w:line="312" w:lineRule="auto"/>
        <w:jc w:val="center"/>
        <w:rPr>
          <w:rFonts w:ascii="Times New Roman" w:hAnsi="Times New Roman" w:cs="Times New Roman"/>
          <w:i/>
          <w:iCs/>
          <w:color w:val="1B1C1D"/>
          <w:sz w:val="26"/>
          <w:szCs w:val="26"/>
          <w:lang w:val="vi-VN"/>
        </w:rPr>
      </w:pPr>
      <w:r w:rsidRPr="00FE5DAC">
        <w:rPr>
          <w:rFonts w:ascii="Times New Roman" w:hAnsi="Times New Roman" w:cs="Times New Roman"/>
          <w:bCs/>
          <w:i/>
          <w:iCs/>
          <w:color w:val="1B1C1D"/>
        </w:rPr>
        <w:t>2</w:t>
      </w:r>
      <w:r w:rsidRPr="00FE5DAC">
        <w:rPr>
          <w:rFonts w:ascii="Times New Roman" w:hAnsi="Times New Roman" w:cs="Times New Roman"/>
          <w:bCs/>
          <w:i/>
          <w:iCs/>
          <w:color w:val="1B1C1D"/>
          <w:lang w:val="vi-VN"/>
        </w:rPr>
        <w:t xml:space="preserve">. </w:t>
      </w:r>
      <w:r w:rsidRPr="00FE5DAC">
        <w:rPr>
          <w:rFonts w:ascii="Times New Roman" w:hAnsi="Times New Roman" w:cs="Times New Roman"/>
          <w:bCs/>
          <w:i/>
          <w:iCs/>
          <w:color w:val="1B1C1D"/>
        </w:rPr>
        <w:t>DFD mức ngữ cảnh</w:t>
      </w:r>
      <w:r w:rsidRPr="00FE5DAC">
        <w:rPr>
          <w:rFonts w:ascii="Times New Roman" w:hAnsi="Times New Roman" w:cs="Times New Roman"/>
          <w:bCs/>
          <w:i/>
          <w:iCs/>
          <w:color w:val="1B1C1D"/>
          <w:lang w:val="vi-VN"/>
        </w:rPr>
        <w:t xml:space="preserve"> </w:t>
      </w:r>
      <w:r w:rsidRPr="00FE5DAC">
        <w:rPr>
          <w:rFonts w:ascii="Times New Roman" w:hAnsi="Times New Roman" w:cs="Times New Roman"/>
          <w:bCs/>
          <w:i/>
          <w:iCs/>
          <w:color w:val="1B1C1D"/>
          <w:lang w:val="en-US"/>
        </w:rPr>
        <w:t>(mức 0)</w:t>
      </w:r>
    </w:p>
    <w:p w14:paraId="011713E8" w14:textId="66B37169" w:rsidR="00AE6174" w:rsidRPr="00EE6A1A" w:rsidRDefault="00AE6174" w:rsidP="00850ABB">
      <w:pPr>
        <w:spacing w:after="120" w:line="312" w:lineRule="auto"/>
        <w:jc w:val="both"/>
        <w:rPr>
          <w:rFonts w:ascii="Times New Roman" w:hAnsi="Times New Roman" w:cs="Times New Roman"/>
          <w:color w:val="1B1C1D"/>
          <w:sz w:val="26"/>
          <w:szCs w:val="26"/>
        </w:rPr>
      </w:pPr>
      <w:r w:rsidRPr="00EE6A1A">
        <w:rPr>
          <w:rFonts w:ascii="Times New Roman" w:hAnsi="Times New Roman" w:cs="Times New Roman"/>
          <w:color w:val="1B1C1D"/>
          <w:sz w:val="26"/>
          <w:szCs w:val="26"/>
        </w:rPr>
        <w:t>Sơ đồ cho thấy:</w:t>
      </w:r>
    </w:p>
    <w:p w14:paraId="6D634B59" w14:textId="04495C04" w:rsidR="00AE6174" w:rsidRPr="00EE6A1A" w:rsidRDefault="00FC38A2"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b/>
          <w:color w:val="1B1C1D"/>
          <w:sz w:val="26"/>
          <w:szCs w:val="26"/>
          <w:lang w:val="vi-VN"/>
        </w:rPr>
        <w:t xml:space="preserve">- </w:t>
      </w:r>
      <w:r w:rsidR="00AE6174" w:rsidRPr="00EE6A1A">
        <w:rPr>
          <w:rFonts w:ascii="Times New Roman" w:hAnsi="Times New Roman" w:cs="Times New Roman"/>
          <w:b/>
          <w:color w:val="1B1C1D"/>
          <w:sz w:val="26"/>
          <w:szCs w:val="26"/>
        </w:rPr>
        <w:t>Thí sinh</w:t>
      </w:r>
      <w:r w:rsidR="00AE6174" w:rsidRPr="00EE6A1A">
        <w:rPr>
          <w:rFonts w:ascii="Times New Roman" w:hAnsi="Times New Roman" w:cs="Times New Roman"/>
          <w:color w:val="1B1C1D"/>
          <w:sz w:val="26"/>
          <w:szCs w:val="26"/>
        </w:rPr>
        <w:t xml:space="preserve"> cung cấp thông tin đăng ký, hồ sơ, nguyện vọng, yêu cầu tra cứu và nhận lại thông tin tuyển sinh, kết quả.</w:t>
      </w:r>
    </w:p>
    <w:p w14:paraId="154E8BA6" w14:textId="1336EF9C" w:rsidR="00AE6174" w:rsidRPr="00EE6A1A" w:rsidRDefault="00FC38A2"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b/>
          <w:color w:val="1B1C1D"/>
          <w:sz w:val="26"/>
          <w:szCs w:val="26"/>
          <w:lang w:val="vi-VN"/>
        </w:rPr>
        <w:t xml:space="preserve">- </w:t>
      </w:r>
      <w:r w:rsidR="00AE6174" w:rsidRPr="00EE6A1A">
        <w:rPr>
          <w:rFonts w:ascii="Times New Roman" w:hAnsi="Times New Roman" w:cs="Times New Roman"/>
          <w:b/>
          <w:color w:val="1B1C1D"/>
          <w:sz w:val="26"/>
          <w:szCs w:val="26"/>
        </w:rPr>
        <w:t>Cán bộ Tuyển sinh</w:t>
      </w:r>
      <w:r w:rsidR="00AE6174" w:rsidRPr="00EE6A1A">
        <w:rPr>
          <w:rFonts w:ascii="Times New Roman" w:hAnsi="Times New Roman" w:cs="Times New Roman"/>
          <w:color w:val="1B1C1D"/>
          <w:sz w:val="26"/>
          <w:szCs w:val="26"/>
        </w:rPr>
        <w:t xml:space="preserve"> cung cấp dữ liệu quản trị, nội dung, thực hiện lệnh xét tuyển, yêu cầu báo cáo và nhận lại các báo cáo, danh sách.</w:t>
      </w:r>
    </w:p>
    <w:p w14:paraId="01501721" w14:textId="5EA505A1" w:rsidR="00AE6174" w:rsidRPr="00FE5DAC" w:rsidRDefault="00FE5DAC" w:rsidP="00850ABB">
      <w:pPr>
        <w:pStyle w:val="Heading2"/>
        <w:spacing w:before="0" w:after="120" w:line="312" w:lineRule="auto"/>
        <w:ind w:left="0"/>
        <w:jc w:val="both"/>
        <w:rPr>
          <w:bCs w:val="0"/>
          <w:color w:val="1B1C1D"/>
        </w:rPr>
      </w:pPr>
      <w:bookmarkStart w:id="18" w:name="_68ptn6cvktxx" w:colFirst="0" w:colLast="0"/>
      <w:bookmarkStart w:id="19" w:name="_Toc212295830"/>
      <w:bookmarkEnd w:id="18"/>
      <w:r w:rsidRPr="00FE5DAC">
        <w:rPr>
          <w:bCs w:val="0"/>
          <w:color w:val="1B1C1D"/>
        </w:rPr>
        <w:t>2</w:t>
      </w:r>
      <w:r w:rsidRPr="00FE5DAC">
        <w:rPr>
          <w:bCs w:val="0"/>
          <w:color w:val="1B1C1D"/>
          <w:lang w:val="vi-VN"/>
        </w:rPr>
        <w:t xml:space="preserve">. </w:t>
      </w:r>
      <w:r w:rsidRPr="00FE5DAC">
        <w:rPr>
          <w:bCs w:val="0"/>
          <w:color w:val="1B1C1D"/>
        </w:rPr>
        <w:t xml:space="preserve">DFD MỨC </w:t>
      </w:r>
      <w:r w:rsidRPr="00FE5DAC">
        <w:rPr>
          <w:bCs w:val="0"/>
          <w:color w:val="1B1C1D"/>
          <w:lang w:val="en-US"/>
        </w:rPr>
        <w:t>1</w:t>
      </w:r>
      <w:bookmarkEnd w:id="19"/>
    </w:p>
    <w:p w14:paraId="78940CD3" w14:textId="77777777" w:rsidR="00AE6174" w:rsidRPr="00EE6A1A" w:rsidRDefault="00AE6174" w:rsidP="00850ABB">
      <w:pPr>
        <w:spacing w:after="120" w:line="312" w:lineRule="auto"/>
        <w:jc w:val="both"/>
        <w:rPr>
          <w:rFonts w:ascii="Times New Roman" w:hAnsi="Times New Roman" w:cs="Times New Roman"/>
          <w:color w:val="1B1C1D"/>
          <w:sz w:val="26"/>
          <w:szCs w:val="26"/>
        </w:rPr>
      </w:pPr>
      <w:r w:rsidRPr="00EE6A1A">
        <w:rPr>
          <w:rFonts w:ascii="Times New Roman" w:hAnsi="Times New Roman" w:cs="Times New Roman"/>
          <w:color w:val="1B1C1D"/>
          <w:sz w:val="26"/>
          <w:szCs w:val="26"/>
        </w:rPr>
        <w:t xml:space="preserve">Sơ đồ DFD Mức </w:t>
      </w:r>
      <w:r w:rsidRPr="00EE6A1A">
        <w:rPr>
          <w:rFonts w:ascii="Times New Roman" w:hAnsi="Times New Roman" w:cs="Times New Roman"/>
          <w:color w:val="1B1C1D"/>
          <w:sz w:val="26"/>
          <w:szCs w:val="26"/>
          <w:lang w:val="en-US"/>
        </w:rPr>
        <w:t>1</w:t>
      </w:r>
      <w:r w:rsidRPr="00EE6A1A">
        <w:rPr>
          <w:rFonts w:ascii="Times New Roman" w:hAnsi="Times New Roman" w:cs="Times New Roman"/>
          <w:color w:val="1B1C1D"/>
          <w:sz w:val="26"/>
          <w:szCs w:val="26"/>
        </w:rPr>
        <w:t xml:space="preserve"> phân rã tiến trình ngữ cảnh thành 4 tiến trình con chính (1.1, 1.2, 1.3, 1.4) tương ứng với BFD Mức 1. Sơ đồ này mô tả chi tiết hơn luồng dữ liệu giữa các tiến trình này, các tác nhân và 5 kho dữ liệu (D1-D5).</w:t>
      </w:r>
    </w:p>
    <w:p w14:paraId="64D2C1C1" w14:textId="77777777" w:rsidR="00FE5DAC" w:rsidRDefault="00AE6174" w:rsidP="00850ABB">
      <w:pPr>
        <w:spacing w:after="120" w:line="312" w:lineRule="auto"/>
        <w:jc w:val="both"/>
        <w:rPr>
          <w:rFonts w:ascii="Times New Roman" w:hAnsi="Times New Roman" w:cs="Times New Roman"/>
          <w:color w:val="1B1C1D"/>
          <w:sz w:val="26"/>
          <w:szCs w:val="26"/>
          <w:lang w:val="vi-VN"/>
        </w:rPr>
      </w:pPr>
      <w:r w:rsidRPr="00EE6A1A">
        <w:rPr>
          <w:rFonts w:ascii="Times New Roman" w:hAnsi="Times New Roman" w:cs="Times New Roman"/>
          <w:noProof/>
          <w:sz w:val="26"/>
          <w:szCs w:val="26"/>
        </w:rPr>
        <w:lastRenderedPageBreak/>
        <w:drawing>
          <wp:inline distT="0" distB="0" distL="114300" distR="114300" wp14:anchorId="5DB3BCFB" wp14:editId="3B2505E5">
            <wp:extent cx="5729605" cy="2877820"/>
            <wp:effectExtent l="171450" t="171450" r="175895" b="18923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15"/>
                    <a:stretch>
                      <a:fillRect/>
                    </a:stretch>
                  </pic:blipFill>
                  <pic:spPr>
                    <a:xfrm>
                      <a:off x="0" y="0"/>
                      <a:ext cx="5729605" cy="28778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07DDAAF" w14:textId="32FADB2D" w:rsidR="00FE5DAC" w:rsidRPr="00FE5DAC" w:rsidRDefault="00FE5DAC" w:rsidP="00850ABB">
      <w:pPr>
        <w:spacing w:after="120" w:line="312" w:lineRule="auto"/>
        <w:jc w:val="center"/>
        <w:rPr>
          <w:rFonts w:ascii="Times New Roman" w:hAnsi="Times New Roman" w:cs="Times New Roman"/>
          <w:i/>
          <w:iCs/>
          <w:color w:val="1B1C1D"/>
          <w:sz w:val="26"/>
          <w:szCs w:val="26"/>
          <w:lang w:val="vi-VN"/>
        </w:rPr>
      </w:pPr>
      <w:r>
        <w:rPr>
          <w:rFonts w:ascii="Times New Roman" w:hAnsi="Times New Roman" w:cs="Times New Roman"/>
          <w:bCs/>
          <w:i/>
          <w:iCs/>
          <w:color w:val="1B1C1D"/>
        </w:rPr>
        <w:t>3</w:t>
      </w:r>
      <w:r w:rsidRPr="00FE5DAC">
        <w:rPr>
          <w:rFonts w:ascii="Times New Roman" w:hAnsi="Times New Roman" w:cs="Times New Roman"/>
          <w:bCs/>
          <w:i/>
          <w:iCs/>
          <w:color w:val="1B1C1D"/>
          <w:lang w:val="vi-VN"/>
        </w:rPr>
        <w:t xml:space="preserve">. </w:t>
      </w:r>
      <w:r w:rsidRPr="00FE5DAC">
        <w:rPr>
          <w:rFonts w:ascii="Times New Roman" w:hAnsi="Times New Roman" w:cs="Times New Roman"/>
          <w:bCs/>
          <w:i/>
          <w:iCs/>
          <w:color w:val="1B1C1D"/>
        </w:rPr>
        <w:t xml:space="preserve">DFD mức </w:t>
      </w:r>
      <w:r>
        <w:rPr>
          <w:rFonts w:ascii="Times New Roman" w:hAnsi="Times New Roman" w:cs="Times New Roman"/>
          <w:bCs/>
          <w:i/>
          <w:iCs/>
          <w:color w:val="1B1C1D"/>
        </w:rPr>
        <w:t>1</w:t>
      </w:r>
    </w:p>
    <w:p w14:paraId="62BCF190" w14:textId="045FF670" w:rsidR="00AE6174" w:rsidRPr="00EE6A1A" w:rsidRDefault="00AE6174" w:rsidP="00850ABB">
      <w:pPr>
        <w:spacing w:after="120" w:line="312" w:lineRule="auto"/>
        <w:jc w:val="both"/>
        <w:rPr>
          <w:rFonts w:ascii="Times New Roman" w:hAnsi="Times New Roman" w:cs="Times New Roman"/>
          <w:color w:val="1B1C1D"/>
          <w:sz w:val="26"/>
          <w:szCs w:val="26"/>
        </w:rPr>
      </w:pPr>
      <w:r w:rsidRPr="00EE6A1A">
        <w:rPr>
          <w:rFonts w:ascii="Times New Roman" w:hAnsi="Times New Roman" w:cs="Times New Roman"/>
          <w:color w:val="1B1C1D"/>
          <w:sz w:val="26"/>
          <w:szCs w:val="26"/>
        </w:rPr>
        <w:t>Các luồng chính bao gồm:</w:t>
      </w:r>
    </w:p>
    <w:p w14:paraId="058C10E2" w14:textId="6A744D08" w:rsidR="00AE6174" w:rsidRPr="00EE6A1A" w:rsidRDefault="00FC38A2"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 xml:space="preserve">Tiến trình </w:t>
      </w:r>
      <w:r w:rsidR="00AE6174" w:rsidRPr="00EE6A1A">
        <w:rPr>
          <w:rFonts w:ascii="Times New Roman" w:hAnsi="Times New Roman" w:cs="Times New Roman"/>
          <w:color w:val="444746"/>
          <w:sz w:val="26"/>
          <w:szCs w:val="26"/>
          <w:shd w:val="clear" w:color="auto" w:fill="E9EEF6"/>
        </w:rPr>
        <w:t>1.1 Quản lý TK &amp; Hồ sơ TS</w:t>
      </w:r>
      <w:r w:rsidR="00AE6174" w:rsidRPr="00EE6A1A">
        <w:rPr>
          <w:rFonts w:ascii="Times New Roman" w:hAnsi="Times New Roman" w:cs="Times New Roman"/>
          <w:color w:val="1B1C1D"/>
          <w:sz w:val="26"/>
          <w:szCs w:val="26"/>
        </w:rPr>
        <w:t xml:space="preserve"> xử lý phần lớn tương tác của Thí sinh, đọc/ghi vào các kho D1, D3, đọc D2, D4.</w:t>
      </w:r>
    </w:p>
    <w:p w14:paraId="69707355" w14:textId="6BA53181" w:rsidR="00AE6174" w:rsidRPr="00EE6A1A" w:rsidRDefault="00FC38A2"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 xml:space="preserve">Tiến trình </w:t>
      </w:r>
      <w:r w:rsidR="00AE6174" w:rsidRPr="00EE6A1A">
        <w:rPr>
          <w:rFonts w:ascii="Times New Roman" w:hAnsi="Times New Roman" w:cs="Times New Roman"/>
          <w:color w:val="444746"/>
          <w:sz w:val="26"/>
          <w:szCs w:val="26"/>
          <w:shd w:val="clear" w:color="auto" w:fill="E9EEF6"/>
        </w:rPr>
        <w:t>1.2 Tra cứu &amp; Tư vấn</w:t>
      </w:r>
      <w:r w:rsidR="00AE6174" w:rsidRPr="00EE6A1A">
        <w:rPr>
          <w:rFonts w:ascii="Times New Roman" w:hAnsi="Times New Roman" w:cs="Times New Roman"/>
          <w:color w:val="1B1C1D"/>
          <w:sz w:val="26"/>
          <w:szCs w:val="26"/>
        </w:rPr>
        <w:t xml:space="preserve"> đọc dữ liệu từ D2 để cung cấp thông tin cho Thí sinh.</w:t>
      </w:r>
    </w:p>
    <w:p w14:paraId="1A057DCA" w14:textId="46EBAA5C" w:rsidR="00AE6174" w:rsidRPr="00EE6A1A" w:rsidRDefault="00FC38A2"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 xml:space="preserve">Tiến trình </w:t>
      </w:r>
      <w:r w:rsidR="00AE6174" w:rsidRPr="00EE6A1A">
        <w:rPr>
          <w:rFonts w:ascii="Times New Roman" w:hAnsi="Times New Roman" w:cs="Times New Roman"/>
          <w:color w:val="444746"/>
          <w:sz w:val="26"/>
          <w:szCs w:val="26"/>
          <w:shd w:val="clear" w:color="auto" w:fill="E9EEF6"/>
        </w:rPr>
        <w:t>1.3 Quản trị HT &amp; Nội dung</w:t>
      </w:r>
      <w:r w:rsidR="00AE6174" w:rsidRPr="00EE6A1A">
        <w:rPr>
          <w:rFonts w:ascii="Times New Roman" w:hAnsi="Times New Roman" w:cs="Times New Roman"/>
          <w:color w:val="1B1C1D"/>
          <w:sz w:val="26"/>
          <w:szCs w:val="26"/>
        </w:rPr>
        <w:t xml:space="preserve"> xử lý các yêu cầu quản trị của Cán bộ TS, đọc/ghi vào D2, D5.</w:t>
      </w:r>
    </w:p>
    <w:p w14:paraId="5FB7762A" w14:textId="69DF68BE" w:rsidR="00AE6174" w:rsidRPr="00EE6A1A" w:rsidRDefault="00FC38A2"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 xml:space="preserve">Tiến trình </w:t>
      </w:r>
      <w:r w:rsidR="00AE6174" w:rsidRPr="00EE6A1A">
        <w:rPr>
          <w:rFonts w:ascii="Times New Roman" w:hAnsi="Times New Roman" w:cs="Times New Roman"/>
          <w:color w:val="444746"/>
          <w:sz w:val="26"/>
          <w:szCs w:val="26"/>
          <w:shd w:val="clear" w:color="auto" w:fill="E9EEF6"/>
        </w:rPr>
        <w:t>1.4 Xét tuyển &amp; Báo cáo</w:t>
      </w:r>
      <w:r w:rsidR="00AE6174" w:rsidRPr="00EE6A1A">
        <w:rPr>
          <w:rFonts w:ascii="Times New Roman" w:hAnsi="Times New Roman" w:cs="Times New Roman"/>
          <w:color w:val="1B1C1D"/>
          <w:sz w:val="26"/>
          <w:szCs w:val="26"/>
        </w:rPr>
        <w:t xml:space="preserve"> thực hiện xét tuyển (đọc D1, D2, D3, ghi D4) và tạo báo cáo (đọc D1, D2, D3, D4) cho Cán bộ TS.</w:t>
      </w:r>
    </w:p>
    <w:p w14:paraId="1C3D038D" w14:textId="0E17D3B9" w:rsidR="00AE6174" w:rsidRPr="00FE5DAC" w:rsidRDefault="00AE6174" w:rsidP="00850ABB">
      <w:pPr>
        <w:pStyle w:val="Heading2"/>
        <w:spacing w:before="0" w:after="120" w:line="312" w:lineRule="auto"/>
        <w:ind w:left="0"/>
        <w:jc w:val="both"/>
        <w:rPr>
          <w:b w:val="0"/>
          <w:color w:val="1B1C1D"/>
        </w:rPr>
      </w:pPr>
      <w:bookmarkStart w:id="20" w:name="_khytcab88tix" w:colFirst="0" w:colLast="0"/>
      <w:bookmarkStart w:id="21" w:name="_Toc212295831"/>
      <w:bookmarkEnd w:id="20"/>
      <w:r w:rsidRPr="00FE5DAC">
        <w:rPr>
          <w:color w:val="1B1C1D"/>
        </w:rPr>
        <w:t xml:space="preserve">3. </w:t>
      </w:r>
      <w:r w:rsidR="00FE5DAC" w:rsidRPr="00FE5DAC">
        <w:rPr>
          <w:color w:val="1B1C1D"/>
        </w:rPr>
        <w:t xml:space="preserve">DFD MỨC </w:t>
      </w:r>
      <w:r w:rsidR="00FE5DAC" w:rsidRPr="00FE5DAC">
        <w:rPr>
          <w:color w:val="1B1C1D"/>
          <w:lang w:val="en-US"/>
        </w:rPr>
        <w:t>2</w:t>
      </w:r>
      <w:r w:rsidR="00FE5DAC" w:rsidRPr="00FE5DAC">
        <w:rPr>
          <w:color w:val="1B1C1D"/>
        </w:rPr>
        <w:t xml:space="preserve"> (CHI TIẾT CÁC TIẾN TRÌNH MỨC </w:t>
      </w:r>
      <w:r w:rsidR="00FE5DAC" w:rsidRPr="00FE5DAC">
        <w:rPr>
          <w:color w:val="1B1C1D"/>
          <w:lang w:val="en-US"/>
        </w:rPr>
        <w:t>1</w:t>
      </w:r>
      <w:r w:rsidR="00FE5DAC" w:rsidRPr="00FE5DAC">
        <w:rPr>
          <w:color w:val="1B1C1D"/>
        </w:rPr>
        <w:t>)</w:t>
      </w:r>
      <w:bookmarkEnd w:id="21"/>
    </w:p>
    <w:p w14:paraId="6BBDE6FA" w14:textId="4950671A" w:rsidR="00AE6174" w:rsidRPr="00FE5DAC" w:rsidRDefault="00AE6174" w:rsidP="00850ABB">
      <w:pPr>
        <w:pStyle w:val="Heading3"/>
        <w:spacing w:after="120" w:line="312" w:lineRule="auto"/>
        <w:ind w:left="0" w:firstLine="0"/>
        <w:jc w:val="both"/>
        <w:rPr>
          <w:b w:val="0"/>
          <w:i w:val="0"/>
          <w:iCs w:val="0"/>
          <w:color w:val="1B1C1D"/>
        </w:rPr>
      </w:pPr>
      <w:bookmarkStart w:id="22" w:name="_jnjwbguhnosf" w:colFirst="0" w:colLast="0"/>
      <w:bookmarkStart w:id="23" w:name="_Toc212295832"/>
      <w:bookmarkEnd w:id="22"/>
      <w:r w:rsidRPr="00FE5DAC">
        <w:rPr>
          <w:i w:val="0"/>
          <w:iCs w:val="0"/>
          <w:color w:val="1B1C1D"/>
        </w:rPr>
        <w:t>3.</w:t>
      </w:r>
      <w:r w:rsidR="00E27827" w:rsidRPr="00FE5DAC">
        <w:rPr>
          <w:b w:val="0"/>
          <w:i w:val="0"/>
          <w:iCs w:val="0"/>
          <w:color w:val="1B1C1D"/>
        </w:rPr>
        <w:t>1</w:t>
      </w:r>
      <w:r w:rsidR="00E27827" w:rsidRPr="00FE5DAC">
        <w:rPr>
          <w:b w:val="0"/>
          <w:i w:val="0"/>
          <w:iCs w:val="0"/>
          <w:color w:val="1B1C1D"/>
          <w:lang w:val="vi-VN"/>
        </w:rPr>
        <w:t>.</w:t>
      </w:r>
      <w:r w:rsidRPr="00FE5DAC">
        <w:rPr>
          <w:i w:val="0"/>
          <w:iCs w:val="0"/>
          <w:color w:val="1B1C1D"/>
        </w:rPr>
        <w:t xml:space="preserve"> DFD Mức </w:t>
      </w:r>
      <w:r w:rsidRPr="00FE5DAC">
        <w:rPr>
          <w:i w:val="0"/>
          <w:iCs w:val="0"/>
          <w:color w:val="1B1C1D"/>
          <w:lang w:val="en-US"/>
        </w:rPr>
        <w:t>2</w:t>
      </w:r>
      <w:r w:rsidRPr="00FE5DAC">
        <w:rPr>
          <w:i w:val="0"/>
          <w:iCs w:val="0"/>
          <w:color w:val="1B1C1D"/>
        </w:rPr>
        <w:t xml:space="preserve"> - Phân rã Tiến trình 1.1 Quản lý Tài khoản &amp; Hồ sơ Thí sinh</w:t>
      </w:r>
      <w:bookmarkEnd w:id="23"/>
    </w:p>
    <w:p w14:paraId="6F52EBD8" w14:textId="77777777" w:rsidR="00AE6174" w:rsidRPr="00EE6A1A" w:rsidRDefault="00AE6174" w:rsidP="00850ABB">
      <w:pPr>
        <w:spacing w:after="120" w:line="312" w:lineRule="auto"/>
        <w:jc w:val="both"/>
        <w:rPr>
          <w:rFonts w:ascii="Times New Roman" w:hAnsi="Times New Roman" w:cs="Times New Roman"/>
          <w:color w:val="1B1C1D"/>
          <w:sz w:val="26"/>
          <w:szCs w:val="26"/>
        </w:rPr>
      </w:pPr>
      <w:r w:rsidRPr="00EE6A1A">
        <w:rPr>
          <w:rFonts w:ascii="Times New Roman" w:hAnsi="Times New Roman" w:cs="Times New Roman"/>
          <w:color w:val="1B1C1D"/>
          <w:sz w:val="26"/>
          <w:szCs w:val="26"/>
        </w:rPr>
        <w:t>Sơ đồ này chi tiết hóa 4 chức năng con:</w:t>
      </w:r>
    </w:p>
    <w:p w14:paraId="5B2EB461" w14:textId="4852B38E" w:rsidR="00AE6174" w:rsidRPr="00EE6A1A" w:rsidRDefault="00E27827"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444746"/>
          <w:sz w:val="26"/>
          <w:szCs w:val="26"/>
          <w:shd w:val="clear" w:color="auto" w:fill="E9EEF6"/>
          <w:lang w:val="vi-VN"/>
        </w:rPr>
        <w:t xml:space="preserve">- </w:t>
      </w:r>
      <w:r w:rsidR="00AE6174" w:rsidRPr="00EE6A1A">
        <w:rPr>
          <w:rFonts w:ascii="Times New Roman" w:hAnsi="Times New Roman" w:cs="Times New Roman"/>
          <w:color w:val="444746"/>
          <w:sz w:val="26"/>
          <w:szCs w:val="26"/>
          <w:shd w:val="clear" w:color="auto" w:fill="E9EEF6"/>
        </w:rPr>
        <w:t>1.1.1 Quản lý Phiên đăng nhập</w:t>
      </w:r>
      <w:r w:rsidR="00AE6174" w:rsidRPr="00EE6A1A">
        <w:rPr>
          <w:rFonts w:ascii="Times New Roman" w:hAnsi="Times New Roman" w:cs="Times New Roman"/>
          <w:color w:val="1B1C1D"/>
          <w:sz w:val="26"/>
          <w:szCs w:val="26"/>
        </w:rPr>
        <w:t>: Xử lý đăng ký, đăng nhập, khôi phục mật khẩu, tương tác đọc/ghi với kho D1 (Thí sinh).</w:t>
      </w:r>
    </w:p>
    <w:p w14:paraId="29CAD145" w14:textId="6DB215EB" w:rsidR="00AE6174" w:rsidRPr="00EE6A1A" w:rsidRDefault="00E27827"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444746"/>
          <w:sz w:val="26"/>
          <w:szCs w:val="26"/>
          <w:shd w:val="clear" w:color="auto" w:fill="E9EEF6"/>
          <w:lang w:val="vi-VN"/>
        </w:rPr>
        <w:t xml:space="preserve">- </w:t>
      </w:r>
      <w:r w:rsidR="00AE6174" w:rsidRPr="00EE6A1A">
        <w:rPr>
          <w:rFonts w:ascii="Times New Roman" w:hAnsi="Times New Roman" w:cs="Times New Roman"/>
          <w:color w:val="444746"/>
          <w:sz w:val="26"/>
          <w:szCs w:val="26"/>
          <w:shd w:val="clear" w:color="auto" w:fill="E9EEF6"/>
        </w:rPr>
        <w:t>1.1.2 Quản lý Hồ sơ cá nhân</w:t>
      </w:r>
      <w:r w:rsidR="00AE6174" w:rsidRPr="00EE6A1A">
        <w:rPr>
          <w:rFonts w:ascii="Times New Roman" w:hAnsi="Times New Roman" w:cs="Times New Roman"/>
          <w:color w:val="1B1C1D"/>
          <w:sz w:val="26"/>
          <w:szCs w:val="26"/>
        </w:rPr>
        <w:t>: Xử lý việc nhập/cập nhật thông tin cá nhân, điểm thi (ghi vào D1), và hiển thị kết quả (đọc từ D4).</w:t>
      </w:r>
    </w:p>
    <w:p w14:paraId="64CB0A59" w14:textId="68C2958B" w:rsidR="00AE6174" w:rsidRPr="00EE6A1A" w:rsidRDefault="00E27827"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444746"/>
          <w:sz w:val="26"/>
          <w:szCs w:val="26"/>
          <w:shd w:val="clear" w:color="auto" w:fill="E9EEF6"/>
          <w:lang w:val="vi-VN"/>
        </w:rPr>
        <w:t xml:space="preserve">- </w:t>
      </w:r>
      <w:r w:rsidR="00AE6174" w:rsidRPr="00EE6A1A">
        <w:rPr>
          <w:rFonts w:ascii="Times New Roman" w:hAnsi="Times New Roman" w:cs="Times New Roman"/>
          <w:color w:val="444746"/>
          <w:sz w:val="26"/>
          <w:szCs w:val="26"/>
          <w:shd w:val="clear" w:color="auto" w:fill="E9EEF6"/>
        </w:rPr>
        <w:t>1.1.3 Đăng ký Nguyện vọng</w:t>
      </w:r>
      <w:r w:rsidR="00AE6174" w:rsidRPr="00EE6A1A">
        <w:rPr>
          <w:rFonts w:ascii="Times New Roman" w:hAnsi="Times New Roman" w:cs="Times New Roman"/>
          <w:color w:val="1B1C1D"/>
          <w:sz w:val="26"/>
          <w:szCs w:val="26"/>
        </w:rPr>
        <w:t>: Cho phép chọn ngành (đọc từ D2) và lưu nguyện vọng (ghi vào D3), cần đọc Mã thí sinh từ D1 để liên kết.</w:t>
      </w:r>
    </w:p>
    <w:p w14:paraId="5C58E0B5" w14:textId="11FCE7DD" w:rsidR="00AE6174" w:rsidRPr="00EE6A1A" w:rsidRDefault="00E27827"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444746"/>
          <w:sz w:val="26"/>
          <w:szCs w:val="26"/>
          <w:shd w:val="clear" w:color="auto" w:fill="E9EEF6"/>
          <w:lang w:val="vi-VN"/>
        </w:rPr>
        <w:lastRenderedPageBreak/>
        <w:t xml:space="preserve">- </w:t>
      </w:r>
      <w:r w:rsidR="00AE6174" w:rsidRPr="00EE6A1A">
        <w:rPr>
          <w:rFonts w:ascii="Times New Roman" w:hAnsi="Times New Roman" w:cs="Times New Roman"/>
          <w:color w:val="444746"/>
          <w:sz w:val="26"/>
          <w:szCs w:val="26"/>
          <w:shd w:val="clear" w:color="auto" w:fill="E9EEF6"/>
        </w:rPr>
        <w:t>1.1.4 Hoàn tất Đăng ký</w:t>
      </w:r>
      <w:r w:rsidR="00AE6174" w:rsidRPr="00EE6A1A">
        <w:rPr>
          <w:rFonts w:ascii="Times New Roman" w:hAnsi="Times New Roman" w:cs="Times New Roman"/>
          <w:color w:val="1B1C1D"/>
          <w:sz w:val="26"/>
          <w:szCs w:val="26"/>
        </w:rPr>
        <w:t>: Xử lý thanh toán lệ phí và cập nhật trạng thái vào kho D3 (Nguyện vọng).</w:t>
      </w:r>
    </w:p>
    <w:p w14:paraId="1244D992" w14:textId="77777777" w:rsidR="00374BF8" w:rsidRDefault="00AE6174" w:rsidP="00850ABB">
      <w:pPr>
        <w:pStyle w:val="Heading3"/>
        <w:spacing w:after="120" w:line="312" w:lineRule="auto"/>
        <w:ind w:left="0"/>
        <w:jc w:val="both"/>
        <w:rPr>
          <w:color w:val="1B1C1D"/>
          <w:lang w:val="vi-VN"/>
        </w:rPr>
      </w:pPr>
      <w:bookmarkStart w:id="24" w:name="_ewup8qlsb0h" w:colFirst="0" w:colLast="0"/>
      <w:bookmarkStart w:id="25" w:name="_Toc212295833"/>
      <w:bookmarkEnd w:id="24"/>
      <w:r w:rsidRPr="00EE6A1A">
        <w:rPr>
          <w:noProof/>
        </w:rPr>
        <w:drawing>
          <wp:inline distT="0" distB="0" distL="114300" distR="114300" wp14:anchorId="0233EC24" wp14:editId="26783430">
            <wp:extent cx="5486400" cy="3105188"/>
            <wp:effectExtent l="171450" t="171450" r="171450" b="19050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16"/>
                    <a:stretch>
                      <a:fillRect/>
                    </a:stretch>
                  </pic:blipFill>
                  <pic:spPr>
                    <a:xfrm>
                      <a:off x="0" y="0"/>
                      <a:ext cx="5493089" cy="310897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bookmarkEnd w:id="25"/>
    </w:p>
    <w:p w14:paraId="728BA765" w14:textId="165FE6E7" w:rsidR="00374BF8" w:rsidRPr="00850ABB" w:rsidRDefault="00374BF8" w:rsidP="00850ABB">
      <w:pPr>
        <w:spacing w:after="120" w:line="312" w:lineRule="auto"/>
        <w:jc w:val="center"/>
        <w:rPr>
          <w:rFonts w:ascii="Times New Roman" w:hAnsi="Times New Roman" w:cs="Times New Roman"/>
          <w:i/>
          <w:iCs/>
          <w:color w:val="1B1C1D"/>
          <w:sz w:val="26"/>
          <w:szCs w:val="26"/>
          <w:lang w:val="vi-VN"/>
        </w:rPr>
      </w:pPr>
      <w:r>
        <w:rPr>
          <w:rFonts w:ascii="Times New Roman" w:hAnsi="Times New Roman" w:cs="Times New Roman"/>
          <w:bCs/>
          <w:i/>
          <w:iCs/>
          <w:color w:val="1B1C1D"/>
        </w:rPr>
        <w:t>4</w:t>
      </w:r>
      <w:r w:rsidRPr="00FE5DAC">
        <w:rPr>
          <w:rFonts w:ascii="Times New Roman" w:hAnsi="Times New Roman" w:cs="Times New Roman"/>
          <w:bCs/>
          <w:i/>
          <w:iCs/>
          <w:color w:val="1B1C1D"/>
          <w:lang w:val="vi-VN"/>
        </w:rPr>
        <w:t xml:space="preserve">. </w:t>
      </w:r>
      <w:r w:rsidRPr="00FE5DAC">
        <w:rPr>
          <w:rFonts w:ascii="Times New Roman" w:hAnsi="Times New Roman" w:cs="Times New Roman"/>
          <w:bCs/>
          <w:i/>
          <w:iCs/>
          <w:color w:val="1B1C1D"/>
        </w:rPr>
        <w:t xml:space="preserve">DFD mức </w:t>
      </w:r>
      <w:r>
        <w:rPr>
          <w:rFonts w:ascii="Times New Roman" w:hAnsi="Times New Roman" w:cs="Times New Roman"/>
          <w:bCs/>
          <w:i/>
          <w:iCs/>
          <w:color w:val="1B1C1D"/>
        </w:rPr>
        <w:t>2</w:t>
      </w:r>
      <w:r>
        <w:rPr>
          <w:rFonts w:ascii="Times New Roman" w:hAnsi="Times New Roman" w:cs="Times New Roman"/>
          <w:bCs/>
          <w:i/>
          <w:iCs/>
          <w:color w:val="1B1C1D"/>
          <w:lang w:val="vi-VN"/>
        </w:rPr>
        <w:t>.1</w:t>
      </w:r>
    </w:p>
    <w:p w14:paraId="58B15A91" w14:textId="238A78B1" w:rsidR="00AE6174" w:rsidRPr="00374BF8" w:rsidRDefault="00AE6174" w:rsidP="00850ABB">
      <w:pPr>
        <w:pStyle w:val="Heading3"/>
        <w:spacing w:after="120" w:line="312" w:lineRule="auto"/>
        <w:ind w:left="0" w:firstLine="0"/>
        <w:jc w:val="both"/>
        <w:rPr>
          <w:i w:val="0"/>
          <w:iCs w:val="0"/>
          <w:color w:val="1B1C1D"/>
        </w:rPr>
      </w:pPr>
      <w:bookmarkStart w:id="26" w:name="_Toc212295834"/>
      <w:r w:rsidRPr="00374BF8">
        <w:rPr>
          <w:i w:val="0"/>
          <w:iCs w:val="0"/>
          <w:color w:val="1B1C1D"/>
        </w:rPr>
        <w:t xml:space="preserve">3.2. DFD Mức </w:t>
      </w:r>
      <w:r w:rsidRPr="00374BF8">
        <w:rPr>
          <w:i w:val="0"/>
          <w:iCs w:val="0"/>
          <w:color w:val="1B1C1D"/>
          <w:lang w:val="en-US"/>
        </w:rPr>
        <w:t>2</w:t>
      </w:r>
      <w:r w:rsidRPr="00374BF8">
        <w:rPr>
          <w:i w:val="0"/>
          <w:iCs w:val="0"/>
          <w:color w:val="1B1C1D"/>
        </w:rPr>
        <w:t xml:space="preserve"> - Phân rã Tiến trình 1.2 Tra cứu &amp; Tư vấn Thông tin</w:t>
      </w:r>
      <w:bookmarkEnd w:id="26"/>
    </w:p>
    <w:p w14:paraId="26EC4C36" w14:textId="77777777" w:rsidR="00AE6174" w:rsidRPr="00EE6A1A" w:rsidRDefault="00AE6174" w:rsidP="00850ABB">
      <w:pPr>
        <w:spacing w:after="120" w:line="312" w:lineRule="auto"/>
        <w:jc w:val="both"/>
        <w:rPr>
          <w:rFonts w:ascii="Times New Roman" w:hAnsi="Times New Roman" w:cs="Times New Roman"/>
          <w:color w:val="1B1C1D"/>
          <w:sz w:val="26"/>
          <w:szCs w:val="26"/>
        </w:rPr>
      </w:pPr>
      <w:r w:rsidRPr="00EE6A1A">
        <w:rPr>
          <w:rFonts w:ascii="Times New Roman" w:hAnsi="Times New Roman" w:cs="Times New Roman"/>
          <w:color w:val="1B1C1D"/>
          <w:sz w:val="26"/>
          <w:szCs w:val="26"/>
        </w:rPr>
        <w:t>Sơ đồ này chi tiết hóa 3 chức năng con, tất cả đều đọc dữ liệu từ kho D2 (Ngành học) để trả về thông tin cho Thí sinh:</w:t>
      </w:r>
    </w:p>
    <w:p w14:paraId="52347DCC" w14:textId="667C1115" w:rsidR="00AE6174" w:rsidRPr="00EE6A1A" w:rsidRDefault="00E27827"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444746"/>
          <w:sz w:val="26"/>
          <w:szCs w:val="26"/>
          <w:shd w:val="clear" w:color="auto" w:fill="E9EEF6"/>
          <w:lang w:val="vi-VN"/>
        </w:rPr>
        <w:t xml:space="preserve">- </w:t>
      </w:r>
      <w:r w:rsidR="00AE6174" w:rsidRPr="00EE6A1A">
        <w:rPr>
          <w:rFonts w:ascii="Times New Roman" w:hAnsi="Times New Roman" w:cs="Times New Roman"/>
          <w:color w:val="444746"/>
          <w:sz w:val="26"/>
          <w:szCs w:val="26"/>
          <w:shd w:val="clear" w:color="auto" w:fill="E9EEF6"/>
        </w:rPr>
        <w:t>1.2.1 Tra cứu thông tin chung</w:t>
      </w:r>
    </w:p>
    <w:p w14:paraId="42CACE34" w14:textId="12090360" w:rsidR="00AE6174" w:rsidRPr="00EE6A1A" w:rsidRDefault="00E27827"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444746"/>
          <w:sz w:val="26"/>
          <w:szCs w:val="26"/>
          <w:shd w:val="clear" w:color="auto" w:fill="E9EEF6"/>
          <w:lang w:val="vi-VN"/>
        </w:rPr>
        <w:t xml:space="preserve">- </w:t>
      </w:r>
      <w:r w:rsidR="00AE6174" w:rsidRPr="00EE6A1A">
        <w:rPr>
          <w:rFonts w:ascii="Times New Roman" w:hAnsi="Times New Roman" w:cs="Times New Roman"/>
          <w:color w:val="444746"/>
          <w:sz w:val="26"/>
          <w:szCs w:val="26"/>
          <w:shd w:val="clear" w:color="auto" w:fill="E9EEF6"/>
        </w:rPr>
        <w:t>1.2.2 Tra cứu CTĐT Đặc biệt</w:t>
      </w:r>
    </w:p>
    <w:p w14:paraId="79558B96" w14:textId="0973A55C" w:rsidR="00AE6174" w:rsidRPr="00EE6A1A" w:rsidRDefault="00E27827"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444746"/>
          <w:sz w:val="26"/>
          <w:szCs w:val="26"/>
          <w:shd w:val="clear" w:color="auto" w:fill="E9EEF6"/>
          <w:lang w:val="vi-VN"/>
        </w:rPr>
        <w:t xml:space="preserve">- </w:t>
      </w:r>
      <w:r w:rsidR="00AE6174" w:rsidRPr="00EE6A1A">
        <w:rPr>
          <w:rFonts w:ascii="Times New Roman" w:hAnsi="Times New Roman" w:cs="Times New Roman"/>
          <w:color w:val="444746"/>
          <w:sz w:val="26"/>
          <w:szCs w:val="26"/>
          <w:shd w:val="clear" w:color="auto" w:fill="E9EEF6"/>
        </w:rPr>
        <w:t>1.2.3 Tư vấn chọn ngành</w:t>
      </w:r>
    </w:p>
    <w:p w14:paraId="4EAD0F31" w14:textId="77777777" w:rsidR="00374BF8" w:rsidRDefault="00AE6174" w:rsidP="00850ABB">
      <w:pPr>
        <w:pStyle w:val="Heading3"/>
        <w:spacing w:after="120" w:line="312" w:lineRule="auto"/>
        <w:ind w:left="0"/>
        <w:jc w:val="both"/>
        <w:rPr>
          <w:color w:val="1B1C1D"/>
          <w:lang w:val="vi-VN"/>
        </w:rPr>
      </w:pPr>
      <w:bookmarkStart w:id="27" w:name="_gxk5xrci4z9" w:colFirst="0" w:colLast="0"/>
      <w:bookmarkStart w:id="28" w:name="_Toc212295835"/>
      <w:bookmarkEnd w:id="27"/>
      <w:r w:rsidRPr="00EE6A1A">
        <w:rPr>
          <w:noProof/>
        </w:rPr>
        <w:lastRenderedPageBreak/>
        <w:drawing>
          <wp:inline distT="0" distB="0" distL="114300" distR="114300" wp14:anchorId="42BB4EFA" wp14:editId="3BFC6D49">
            <wp:extent cx="5384165" cy="2540000"/>
            <wp:effectExtent l="171450" t="171450" r="178435" b="165100"/>
            <wp:docPr id="754723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17"/>
                    <a:stretch>
                      <a:fillRect/>
                    </a:stretch>
                  </pic:blipFill>
                  <pic:spPr>
                    <a:xfrm>
                      <a:off x="0" y="0"/>
                      <a:ext cx="5385456" cy="254060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bookmarkEnd w:id="28"/>
    </w:p>
    <w:p w14:paraId="153D32CF" w14:textId="5DF96F92" w:rsidR="00374BF8" w:rsidRPr="00850ABB" w:rsidRDefault="00374BF8" w:rsidP="00850ABB">
      <w:pPr>
        <w:spacing w:after="120" w:line="312" w:lineRule="auto"/>
        <w:jc w:val="center"/>
        <w:rPr>
          <w:rFonts w:ascii="Times New Roman" w:hAnsi="Times New Roman" w:cs="Times New Roman"/>
          <w:i/>
          <w:iCs/>
          <w:color w:val="1B1C1D"/>
          <w:sz w:val="26"/>
          <w:szCs w:val="26"/>
          <w:lang w:val="vi-VN"/>
        </w:rPr>
      </w:pPr>
      <w:r>
        <w:rPr>
          <w:rFonts w:ascii="Times New Roman" w:hAnsi="Times New Roman" w:cs="Times New Roman"/>
          <w:bCs/>
          <w:i/>
          <w:iCs/>
          <w:color w:val="1B1C1D"/>
        </w:rPr>
        <w:t>5</w:t>
      </w:r>
      <w:r w:rsidRPr="00FE5DAC">
        <w:rPr>
          <w:rFonts w:ascii="Times New Roman" w:hAnsi="Times New Roman" w:cs="Times New Roman"/>
          <w:bCs/>
          <w:i/>
          <w:iCs/>
          <w:color w:val="1B1C1D"/>
          <w:lang w:val="vi-VN"/>
        </w:rPr>
        <w:t xml:space="preserve">. </w:t>
      </w:r>
      <w:r w:rsidRPr="00FE5DAC">
        <w:rPr>
          <w:rFonts w:ascii="Times New Roman" w:hAnsi="Times New Roman" w:cs="Times New Roman"/>
          <w:bCs/>
          <w:i/>
          <w:iCs/>
          <w:color w:val="1B1C1D"/>
        </w:rPr>
        <w:t xml:space="preserve">DFD mức </w:t>
      </w:r>
      <w:r>
        <w:rPr>
          <w:rFonts w:ascii="Times New Roman" w:hAnsi="Times New Roman" w:cs="Times New Roman"/>
          <w:bCs/>
          <w:i/>
          <w:iCs/>
          <w:color w:val="1B1C1D"/>
        </w:rPr>
        <w:t>2</w:t>
      </w:r>
      <w:r>
        <w:rPr>
          <w:rFonts w:ascii="Times New Roman" w:hAnsi="Times New Roman" w:cs="Times New Roman"/>
          <w:bCs/>
          <w:i/>
          <w:iCs/>
          <w:color w:val="1B1C1D"/>
          <w:lang w:val="vi-VN"/>
        </w:rPr>
        <w:t>.2</w:t>
      </w:r>
    </w:p>
    <w:p w14:paraId="61D8EC81" w14:textId="113F9112" w:rsidR="00AE6174" w:rsidRPr="00374BF8" w:rsidRDefault="00AE6174" w:rsidP="00850ABB">
      <w:pPr>
        <w:pStyle w:val="Heading3"/>
        <w:spacing w:after="120" w:line="312" w:lineRule="auto"/>
        <w:ind w:left="0" w:firstLine="0"/>
        <w:jc w:val="both"/>
        <w:rPr>
          <w:b w:val="0"/>
          <w:i w:val="0"/>
          <w:iCs w:val="0"/>
          <w:color w:val="1B1C1D"/>
        </w:rPr>
      </w:pPr>
      <w:bookmarkStart w:id="29" w:name="_Toc212295836"/>
      <w:r w:rsidRPr="00374BF8">
        <w:rPr>
          <w:i w:val="0"/>
          <w:iCs w:val="0"/>
          <w:color w:val="1B1C1D"/>
        </w:rPr>
        <w:t xml:space="preserve">3.3. DFD Mức </w:t>
      </w:r>
      <w:r w:rsidRPr="00374BF8">
        <w:rPr>
          <w:i w:val="0"/>
          <w:iCs w:val="0"/>
          <w:color w:val="1B1C1D"/>
          <w:lang w:val="en-US"/>
        </w:rPr>
        <w:t>2</w:t>
      </w:r>
      <w:r w:rsidRPr="00374BF8">
        <w:rPr>
          <w:i w:val="0"/>
          <w:iCs w:val="0"/>
          <w:color w:val="1B1C1D"/>
        </w:rPr>
        <w:t xml:space="preserve"> - Phân rã Tiến trình 1.3 Quản trị Hệ thống &amp; Nội dung</w:t>
      </w:r>
      <w:bookmarkEnd w:id="29"/>
    </w:p>
    <w:p w14:paraId="59F60A2C" w14:textId="77777777" w:rsidR="00AE6174" w:rsidRPr="00EE6A1A" w:rsidRDefault="00AE6174" w:rsidP="00850ABB">
      <w:pPr>
        <w:spacing w:after="120" w:line="312" w:lineRule="auto"/>
        <w:jc w:val="both"/>
        <w:rPr>
          <w:rFonts w:ascii="Times New Roman" w:hAnsi="Times New Roman" w:cs="Times New Roman"/>
          <w:color w:val="1B1C1D"/>
          <w:sz w:val="26"/>
          <w:szCs w:val="26"/>
        </w:rPr>
      </w:pPr>
      <w:r w:rsidRPr="00EE6A1A">
        <w:rPr>
          <w:rFonts w:ascii="Times New Roman" w:hAnsi="Times New Roman" w:cs="Times New Roman"/>
          <w:color w:val="1B1C1D"/>
          <w:sz w:val="26"/>
          <w:szCs w:val="26"/>
        </w:rPr>
        <w:t>Sơ đồ này chi tiết hóa 3 chức năng con dành cho Cán bộ TS:</w:t>
      </w:r>
    </w:p>
    <w:p w14:paraId="4EF116BF" w14:textId="298C8C1A" w:rsidR="00AE6174" w:rsidRPr="00EE6A1A" w:rsidRDefault="00E27827"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444746"/>
          <w:sz w:val="26"/>
          <w:szCs w:val="26"/>
          <w:shd w:val="clear" w:color="auto" w:fill="E9EEF6"/>
          <w:lang w:val="vi-VN"/>
        </w:rPr>
        <w:t xml:space="preserve">- </w:t>
      </w:r>
      <w:r w:rsidR="00AE6174" w:rsidRPr="00EE6A1A">
        <w:rPr>
          <w:rFonts w:ascii="Times New Roman" w:hAnsi="Times New Roman" w:cs="Times New Roman"/>
          <w:color w:val="444746"/>
          <w:sz w:val="26"/>
          <w:szCs w:val="26"/>
          <w:shd w:val="clear" w:color="auto" w:fill="E9EEF6"/>
        </w:rPr>
        <w:t>1.3.1 Quản lý Tài khoản Quản trị</w:t>
      </w:r>
      <w:r w:rsidR="00AE6174" w:rsidRPr="00EE6A1A">
        <w:rPr>
          <w:rFonts w:ascii="Times New Roman" w:hAnsi="Times New Roman" w:cs="Times New Roman"/>
          <w:color w:val="1B1C1D"/>
          <w:sz w:val="26"/>
          <w:szCs w:val="26"/>
        </w:rPr>
        <w:t>: Xử lý thêm/sửa/xóa/tra cứu tài khoản, đọc/ghi vào kho D5 (Quản trị).</w:t>
      </w:r>
    </w:p>
    <w:p w14:paraId="12027249" w14:textId="3DFBCDB7" w:rsidR="00AE6174" w:rsidRPr="00EE6A1A" w:rsidRDefault="00E27827"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444746"/>
          <w:sz w:val="26"/>
          <w:szCs w:val="26"/>
          <w:shd w:val="clear" w:color="auto" w:fill="E9EEF6"/>
          <w:lang w:val="vi-VN"/>
        </w:rPr>
        <w:t xml:space="preserve">- </w:t>
      </w:r>
      <w:r w:rsidR="00AE6174" w:rsidRPr="00EE6A1A">
        <w:rPr>
          <w:rFonts w:ascii="Times New Roman" w:hAnsi="Times New Roman" w:cs="Times New Roman"/>
          <w:color w:val="444746"/>
          <w:sz w:val="26"/>
          <w:szCs w:val="26"/>
          <w:shd w:val="clear" w:color="auto" w:fill="E9EEF6"/>
        </w:rPr>
        <w:t>1.3.2 Quản lý Danh mục Ngành học</w:t>
      </w:r>
      <w:r w:rsidR="00AE6174" w:rsidRPr="00EE6A1A">
        <w:rPr>
          <w:rFonts w:ascii="Times New Roman" w:hAnsi="Times New Roman" w:cs="Times New Roman"/>
          <w:color w:val="1B1C1D"/>
          <w:sz w:val="26"/>
          <w:szCs w:val="26"/>
        </w:rPr>
        <w:t>: Xử lý thêm/sửa/xóa/tra cứu ngành, đọc/ghi vào kho D2 (Ngành học).</w:t>
      </w:r>
    </w:p>
    <w:p w14:paraId="02E70648" w14:textId="3698AA05" w:rsidR="00AE6174" w:rsidRPr="00EE6A1A" w:rsidRDefault="00E27827"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 xml:space="preserve">1.3.3 Quản lý Nội dung: Xử lý thêm/sửa/xóa/tra cứu nội dung (đề án, tin tức), đọc/ghi vào </w:t>
      </w:r>
      <w:r w:rsidR="00850ABB" w:rsidRPr="00850ABB">
        <w:rPr>
          <w:rFonts w:ascii="Times New Roman" w:hAnsi="Times New Roman" w:cs="Times New Roman"/>
          <w:color w:val="1B1C1D"/>
          <w:sz w:val="26"/>
          <w:szCs w:val="26"/>
        </w:rPr>
        <w:t>kho D2 (Ngành</w:t>
      </w:r>
      <w:r w:rsidR="00850ABB">
        <w:rPr>
          <w:rFonts w:ascii="Times New Roman" w:hAnsi="Times New Roman" w:cs="Times New Roman"/>
          <w:color w:val="1B1C1D"/>
          <w:sz w:val="26"/>
          <w:szCs w:val="26"/>
          <w:lang w:val="vi-VN"/>
        </w:rPr>
        <w:t xml:space="preserve"> </w:t>
      </w:r>
      <w:r w:rsidR="00850ABB" w:rsidRPr="00850ABB">
        <w:rPr>
          <w:rFonts w:ascii="Times New Roman" w:hAnsi="Times New Roman" w:cs="Times New Roman"/>
          <w:color w:val="1B1C1D"/>
          <w:sz w:val="26"/>
          <w:szCs w:val="26"/>
        </w:rPr>
        <w:t>học).</w:t>
      </w:r>
      <w:r w:rsidR="00850ABB">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Cả 3 tiến trình đều có luồng trả kết quả tra cứu/phản hồi về cho Cán bộ TS.</w:t>
      </w:r>
    </w:p>
    <w:p w14:paraId="290A685C" w14:textId="77777777" w:rsidR="00E27827" w:rsidRDefault="00AE6174" w:rsidP="00850ABB">
      <w:pPr>
        <w:pStyle w:val="Heading5"/>
        <w:keepNext w:val="0"/>
        <w:keepLines w:val="0"/>
        <w:spacing w:before="0" w:after="120" w:line="312" w:lineRule="auto"/>
        <w:jc w:val="both"/>
        <w:rPr>
          <w:rFonts w:ascii="Times New Roman" w:hAnsi="Times New Roman" w:cs="Times New Roman"/>
          <w:b/>
          <w:color w:val="1B1C1D"/>
          <w:sz w:val="26"/>
          <w:szCs w:val="26"/>
          <w:lang w:val="vi-VN"/>
        </w:rPr>
      </w:pPr>
      <w:bookmarkStart w:id="30" w:name="_ysy56xwbgdn8" w:colFirst="0" w:colLast="0"/>
      <w:bookmarkEnd w:id="30"/>
      <w:r w:rsidRPr="00EE6A1A">
        <w:rPr>
          <w:rFonts w:ascii="Times New Roman" w:hAnsi="Times New Roman" w:cs="Times New Roman"/>
          <w:noProof/>
          <w:sz w:val="26"/>
          <w:szCs w:val="26"/>
        </w:rPr>
        <w:lastRenderedPageBreak/>
        <w:drawing>
          <wp:inline distT="0" distB="0" distL="114300" distR="114300" wp14:anchorId="55B3DEE4" wp14:editId="4FAB8B55">
            <wp:extent cx="5730875" cy="2794635"/>
            <wp:effectExtent l="171450" t="171450" r="174625" b="196215"/>
            <wp:docPr id="1706242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18"/>
                    <a:stretch>
                      <a:fillRect/>
                    </a:stretch>
                  </pic:blipFill>
                  <pic:spPr>
                    <a:xfrm>
                      <a:off x="0" y="0"/>
                      <a:ext cx="5730875" cy="279463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7A6E5DC" w14:textId="57B1775A" w:rsidR="00374BF8" w:rsidRPr="00374BF8" w:rsidRDefault="00374BF8" w:rsidP="00850ABB">
      <w:pPr>
        <w:spacing w:after="120" w:line="312" w:lineRule="auto"/>
        <w:jc w:val="center"/>
        <w:rPr>
          <w:rFonts w:ascii="Times New Roman" w:hAnsi="Times New Roman" w:cs="Times New Roman"/>
          <w:i/>
          <w:iCs/>
          <w:color w:val="1B1C1D"/>
          <w:sz w:val="26"/>
          <w:szCs w:val="26"/>
          <w:lang w:val="vi-VN"/>
        </w:rPr>
      </w:pPr>
      <w:r>
        <w:rPr>
          <w:rFonts w:ascii="Times New Roman" w:hAnsi="Times New Roman" w:cs="Times New Roman"/>
          <w:bCs/>
          <w:i/>
          <w:iCs/>
          <w:color w:val="1B1C1D"/>
        </w:rPr>
        <w:t>6</w:t>
      </w:r>
      <w:r w:rsidRPr="00FE5DAC">
        <w:rPr>
          <w:rFonts w:ascii="Times New Roman" w:hAnsi="Times New Roman" w:cs="Times New Roman"/>
          <w:bCs/>
          <w:i/>
          <w:iCs/>
          <w:color w:val="1B1C1D"/>
          <w:lang w:val="vi-VN"/>
        </w:rPr>
        <w:t xml:space="preserve">. </w:t>
      </w:r>
      <w:r w:rsidRPr="00FE5DAC">
        <w:rPr>
          <w:rFonts w:ascii="Times New Roman" w:hAnsi="Times New Roman" w:cs="Times New Roman"/>
          <w:bCs/>
          <w:i/>
          <w:iCs/>
          <w:color w:val="1B1C1D"/>
        </w:rPr>
        <w:t xml:space="preserve">DFD mức </w:t>
      </w:r>
      <w:r>
        <w:rPr>
          <w:rFonts w:ascii="Times New Roman" w:hAnsi="Times New Roman" w:cs="Times New Roman"/>
          <w:bCs/>
          <w:i/>
          <w:iCs/>
          <w:color w:val="1B1C1D"/>
        </w:rPr>
        <w:t>2</w:t>
      </w:r>
      <w:r>
        <w:rPr>
          <w:rFonts w:ascii="Times New Roman" w:hAnsi="Times New Roman" w:cs="Times New Roman"/>
          <w:bCs/>
          <w:i/>
          <w:iCs/>
          <w:color w:val="1B1C1D"/>
          <w:lang w:val="vi-VN"/>
        </w:rPr>
        <w:t>.3</w:t>
      </w:r>
    </w:p>
    <w:p w14:paraId="73E8AEA0" w14:textId="0273A194" w:rsidR="00AE6174" w:rsidRPr="00374BF8" w:rsidRDefault="00AE6174" w:rsidP="00850ABB">
      <w:pPr>
        <w:pStyle w:val="Heading3"/>
        <w:spacing w:after="120" w:line="312" w:lineRule="auto"/>
        <w:ind w:left="0" w:firstLine="0"/>
        <w:jc w:val="both"/>
        <w:rPr>
          <w:i w:val="0"/>
          <w:iCs w:val="0"/>
          <w:color w:val="1B1C1D"/>
        </w:rPr>
      </w:pPr>
      <w:bookmarkStart w:id="31" w:name="_Toc212295837"/>
      <w:r w:rsidRPr="00374BF8">
        <w:rPr>
          <w:i w:val="0"/>
          <w:iCs w:val="0"/>
          <w:color w:val="1B1C1D"/>
        </w:rPr>
        <w:t>3.</w:t>
      </w:r>
      <w:r w:rsidR="00E27827" w:rsidRPr="00374BF8">
        <w:rPr>
          <w:i w:val="0"/>
          <w:iCs w:val="0"/>
          <w:color w:val="1B1C1D"/>
        </w:rPr>
        <w:t>4</w:t>
      </w:r>
      <w:r w:rsidRPr="00374BF8">
        <w:rPr>
          <w:i w:val="0"/>
          <w:iCs w:val="0"/>
          <w:color w:val="1B1C1D"/>
        </w:rPr>
        <w:t xml:space="preserve"> DFD Mức </w:t>
      </w:r>
      <w:r w:rsidRPr="00374BF8">
        <w:rPr>
          <w:i w:val="0"/>
          <w:iCs w:val="0"/>
          <w:color w:val="1B1C1D"/>
          <w:lang w:val="en-US"/>
        </w:rPr>
        <w:t>2</w:t>
      </w:r>
      <w:r w:rsidRPr="00374BF8">
        <w:rPr>
          <w:i w:val="0"/>
          <w:iCs w:val="0"/>
          <w:color w:val="1B1C1D"/>
        </w:rPr>
        <w:t xml:space="preserve"> - Phân rã Tiến trình 1.4 Xét tuyển &amp; Báo cáo</w:t>
      </w:r>
      <w:bookmarkEnd w:id="31"/>
    </w:p>
    <w:p w14:paraId="4080325A" w14:textId="77777777" w:rsidR="00AE6174" w:rsidRPr="00EE6A1A" w:rsidRDefault="00AE6174" w:rsidP="00850ABB">
      <w:pPr>
        <w:spacing w:after="120" w:line="312" w:lineRule="auto"/>
        <w:jc w:val="both"/>
        <w:rPr>
          <w:rFonts w:ascii="Times New Roman" w:hAnsi="Times New Roman" w:cs="Times New Roman"/>
          <w:color w:val="1B1C1D"/>
          <w:sz w:val="26"/>
          <w:szCs w:val="26"/>
        </w:rPr>
      </w:pPr>
      <w:r w:rsidRPr="00EE6A1A">
        <w:rPr>
          <w:rFonts w:ascii="Times New Roman" w:hAnsi="Times New Roman" w:cs="Times New Roman"/>
          <w:color w:val="1B1C1D"/>
          <w:sz w:val="26"/>
          <w:szCs w:val="26"/>
        </w:rPr>
        <w:t>Sơ đồ này chi tiết hóa 3 chức năng con:</w:t>
      </w:r>
    </w:p>
    <w:p w14:paraId="11188BC7" w14:textId="68C706D8" w:rsidR="00AE6174" w:rsidRPr="00EE6A1A" w:rsidRDefault="00E27827"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444746"/>
          <w:sz w:val="26"/>
          <w:szCs w:val="26"/>
          <w:shd w:val="clear" w:color="auto" w:fill="E9EEF6"/>
          <w:lang w:val="vi-VN"/>
        </w:rPr>
        <w:t xml:space="preserve">- </w:t>
      </w:r>
      <w:r w:rsidR="00AE6174" w:rsidRPr="00EE6A1A">
        <w:rPr>
          <w:rFonts w:ascii="Times New Roman" w:hAnsi="Times New Roman" w:cs="Times New Roman"/>
          <w:color w:val="444746"/>
          <w:sz w:val="26"/>
          <w:szCs w:val="26"/>
          <w:shd w:val="clear" w:color="auto" w:fill="E9EEF6"/>
        </w:rPr>
        <w:t>1.4.1 Xử lý Xét tuyển</w:t>
      </w:r>
      <w:r w:rsidR="00AE6174" w:rsidRPr="00EE6A1A">
        <w:rPr>
          <w:rFonts w:ascii="Times New Roman" w:hAnsi="Times New Roman" w:cs="Times New Roman"/>
          <w:color w:val="1B1C1D"/>
          <w:sz w:val="26"/>
          <w:szCs w:val="26"/>
        </w:rPr>
        <w:t>: Nhận lệnh từ Cán bộ TS, đọc dữ liệu từ các kho D1 (Thí sinh), D2 (Ngành học), D3 (Nguyện vọng) và ghi kết quả vào kho D4 (Kết quả).</w:t>
      </w:r>
    </w:p>
    <w:p w14:paraId="75B7060A" w14:textId="6355FF05" w:rsidR="00AE6174" w:rsidRPr="00EE6A1A" w:rsidRDefault="00E27827"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444746"/>
          <w:sz w:val="26"/>
          <w:szCs w:val="26"/>
          <w:shd w:val="clear" w:color="auto" w:fill="E9EEF6"/>
          <w:lang w:val="vi-VN"/>
        </w:rPr>
        <w:t xml:space="preserve">- </w:t>
      </w:r>
      <w:r w:rsidR="00AE6174" w:rsidRPr="00EE6A1A">
        <w:rPr>
          <w:rFonts w:ascii="Times New Roman" w:hAnsi="Times New Roman" w:cs="Times New Roman"/>
          <w:color w:val="444746"/>
          <w:sz w:val="26"/>
          <w:szCs w:val="26"/>
          <w:shd w:val="clear" w:color="auto" w:fill="E9EEF6"/>
        </w:rPr>
        <w:t>1.4.2 Quản lý &amp; Thống kê Thí sinh</w:t>
      </w:r>
      <w:r w:rsidR="00AE6174" w:rsidRPr="00EE6A1A">
        <w:rPr>
          <w:rFonts w:ascii="Times New Roman" w:hAnsi="Times New Roman" w:cs="Times New Roman"/>
          <w:color w:val="1B1C1D"/>
          <w:sz w:val="26"/>
          <w:szCs w:val="26"/>
        </w:rPr>
        <w:t>: Nhận yêu cầu từ Cán bộ TS, đọc dữ liệu từ các kho D1, D2, D3, D4 và trả về Danh sách thí sinh chi tiết.</w:t>
      </w:r>
    </w:p>
    <w:p w14:paraId="096FA90B" w14:textId="30A609EE" w:rsidR="00AE6174" w:rsidRPr="00EE6A1A" w:rsidRDefault="00E27827"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444746"/>
          <w:sz w:val="26"/>
          <w:szCs w:val="26"/>
          <w:shd w:val="clear" w:color="auto" w:fill="E9EEF6"/>
          <w:lang w:val="vi-VN"/>
        </w:rPr>
        <w:t xml:space="preserve">- </w:t>
      </w:r>
      <w:r w:rsidR="00AE6174" w:rsidRPr="00EE6A1A">
        <w:rPr>
          <w:rFonts w:ascii="Times New Roman" w:hAnsi="Times New Roman" w:cs="Times New Roman"/>
          <w:color w:val="444746"/>
          <w:sz w:val="26"/>
          <w:szCs w:val="26"/>
          <w:shd w:val="clear" w:color="auto" w:fill="E9EEF6"/>
        </w:rPr>
        <w:t>1.4.3 Thống kê Tuyển sinh</w:t>
      </w:r>
      <w:r w:rsidR="00AE6174" w:rsidRPr="00EE6A1A">
        <w:rPr>
          <w:rFonts w:ascii="Times New Roman" w:hAnsi="Times New Roman" w:cs="Times New Roman"/>
          <w:color w:val="1B1C1D"/>
          <w:sz w:val="26"/>
          <w:szCs w:val="26"/>
        </w:rPr>
        <w:t>: Nhận yêu cầu từ Cán bộ TS, đọc dữ liệu từ các kho D1, D2, D3, D4 và trả về các Báo cáo thống kê tổng quan.</w:t>
      </w:r>
    </w:p>
    <w:p w14:paraId="1BB4C4C5" w14:textId="77777777" w:rsidR="00AE6174" w:rsidRDefault="00AE6174" w:rsidP="00850ABB">
      <w:pPr>
        <w:spacing w:after="120" w:line="312" w:lineRule="auto"/>
        <w:jc w:val="both"/>
        <w:rPr>
          <w:rFonts w:ascii="Times New Roman" w:hAnsi="Times New Roman" w:cs="Times New Roman"/>
          <w:color w:val="1B1C1D"/>
          <w:sz w:val="26"/>
          <w:szCs w:val="26"/>
          <w:lang w:val="vi-VN"/>
        </w:rPr>
      </w:pPr>
      <w:r w:rsidRPr="00EE6A1A">
        <w:rPr>
          <w:rFonts w:ascii="Times New Roman" w:hAnsi="Times New Roman" w:cs="Times New Roman"/>
          <w:noProof/>
          <w:sz w:val="26"/>
          <w:szCs w:val="26"/>
        </w:rPr>
        <w:lastRenderedPageBreak/>
        <w:drawing>
          <wp:inline distT="0" distB="0" distL="114300" distR="114300" wp14:anchorId="2E456489" wp14:editId="68F0CF62">
            <wp:extent cx="5726430" cy="3250565"/>
            <wp:effectExtent l="171450" t="171450" r="179070" b="197485"/>
            <wp:docPr id="5356155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9"/>
                    <a:stretch>
                      <a:fillRect/>
                    </a:stretch>
                  </pic:blipFill>
                  <pic:spPr>
                    <a:xfrm>
                      <a:off x="0" y="0"/>
                      <a:ext cx="5726430" cy="325056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E20B508" w14:textId="02751B07" w:rsidR="00374BF8" w:rsidRPr="00374BF8" w:rsidRDefault="00374BF8" w:rsidP="00850ABB">
      <w:pPr>
        <w:spacing w:after="120" w:line="312" w:lineRule="auto"/>
        <w:jc w:val="center"/>
        <w:rPr>
          <w:rFonts w:ascii="Times New Roman" w:hAnsi="Times New Roman" w:cs="Times New Roman"/>
          <w:i/>
          <w:iCs/>
          <w:color w:val="1B1C1D"/>
          <w:sz w:val="26"/>
          <w:szCs w:val="26"/>
          <w:lang w:val="vi-VN"/>
        </w:rPr>
      </w:pPr>
      <w:r>
        <w:rPr>
          <w:rFonts w:ascii="Times New Roman" w:hAnsi="Times New Roman" w:cs="Times New Roman"/>
          <w:bCs/>
          <w:i/>
          <w:iCs/>
          <w:color w:val="1B1C1D"/>
        </w:rPr>
        <w:t>6</w:t>
      </w:r>
      <w:r w:rsidRPr="00FE5DAC">
        <w:rPr>
          <w:rFonts w:ascii="Times New Roman" w:hAnsi="Times New Roman" w:cs="Times New Roman"/>
          <w:bCs/>
          <w:i/>
          <w:iCs/>
          <w:color w:val="1B1C1D"/>
          <w:lang w:val="vi-VN"/>
        </w:rPr>
        <w:t xml:space="preserve">. </w:t>
      </w:r>
      <w:r w:rsidRPr="00FE5DAC">
        <w:rPr>
          <w:rFonts w:ascii="Times New Roman" w:hAnsi="Times New Roman" w:cs="Times New Roman"/>
          <w:bCs/>
          <w:i/>
          <w:iCs/>
          <w:color w:val="1B1C1D"/>
        </w:rPr>
        <w:t xml:space="preserve">DFD mức </w:t>
      </w:r>
      <w:r>
        <w:rPr>
          <w:rFonts w:ascii="Times New Roman" w:hAnsi="Times New Roman" w:cs="Times New Roman"/>
          <w:bCs/>
          <w:i/>
          <w:iCs/>
          <w:color w:val="1B1C1D"/>
        </w:rPr>
        <w:t>2</w:t>
      </w:r>
      <w:r>
        <w:rPr>
          <w:rFonts w:ascii="Times New Roman" w:hAnsi="Times New Roman" w:cs="Times New Roman"/>
          <w:bCs/>
          <w:i/>
          <w:iCs/>
          <w:color w:val="1B1C1D"/>
          <w:lang w:val="vi-VN"/>
        </w:rPr>
        <w:t>.4</w:t>
      </w:r>
    </w:p>
    <w:p w14:paraId="00ED6EC5" w14:textId="00F24ED7" w:rsidR="00AE6174" w:rsidRPr="00374BF8" w:rsidRDefault="00AE6174" w:rsidP="00850ABB">
      <w:pPr>
        <w:pStyle w:val="Heading1"/>
        <w:spacing w:before="0" w:after="120" w:line="312" w:lineRule="auto"/>
        <w:jc w:val="both"/>
        <w:rPr>
          <w:rFonts w:ascii="Times New Roman" w:hAnsi="Times New Roman" w:cs="Times New Roman"/>
          <w:b/>
          <w:bCs/>
          <w:color w:val="1B1C1D"/>
          <w:sz w:val="26"/>
          <w:szCs w:val="26"/>
        </w:rPr>
      </w:pPr>
      <w:bookmarkStart w:id="32" w:name="_sartprr65bgo" w:colFirst="0" w:colLast="0"/>
      <w:bookmarkStart w:id="33" w:name="_Toc212295838"/>
      <w:bookmarkEnd w:id="32"/>
      <w:r w:rsidRPr="00374BF8">
        <w:rPr>
          <w:rFonts w:ascii="Times New Roman" w:hAnsi="Times New Roman" w:cs="Times New Roman"/>
          <w:b/>
          <w:bCs/>
          <w:color w:val="1B1C1D"/>
          <w:sz w:val="26"/>
          <w:szCs w:val="26"/>
        </w:rPr>
        <w:t xml:space="preserve">CHƯƠNG </w:t>
      </w:r>
      <w:r w:rsidR="00EE6A1A" w:rsidRPr="00374BF8">
        <w:rPr>
          <w:rFonts w:ascii="Times New Roman" w:hAnsi="Times New Roman" w:cs="Times New Roman"/>
          <w:b/>
          <w:bCs/>
          <w:color w:val="1B1C1D"/>
          <w:sz w:val="26"/>
          <w:szCs w:val="26"/>
        </w:rPr>
        <w:t>IV</w:t>
      </w:r>
      <w:r w:rsidRPr="00374BF8">
        <w:rPr>
          <w:rFonts w:ascii="Times New Roman" w:hAnsi="Times New Roman" w:cs="Times New Roman"/>
          <w:b/>
          <w:bCs/>
          <w:color w:val="1B1C1D"/>
          <w:sz w:val="26"/>
          <w:szCs w:val="26"/>
        </w:rPr>
        <w:t>: KẾT LUẬN VÀ HƯỚNG PHÁT TRIỂN</w:t>
      </w:r>
      <w:bookmarkEnd w:id="33"/>
    </w:p>
    <w:p w14:paraId="2FBF2DB2" w14:textId="455D19D1" w:rsidR="00AE6174" w:rsidRPr="00374BF8" w:rsidRDefault="00374BF8" w:rsidP="00850ABB">
      <w:pPr>
        <w:pStyle w:val="Heading2"/>
        <w:spacing w:before="0" w:after="120" w:line="312" w:lineRule="auto"/>
        <w:ind w:left="0"/>
        <w:jc w:val="both"/>
        <w:rPr>
          <w:bCs w:val="0"/>
          <w:color w:val="1B1C1D"/>
        </w:rPr>
      </w:pPr>
      <w:bookmarkStart w:id="34" w:name="_44lb0nolsm5f" w:colFirst="0" w:colLast="0"/>
      <w:bookmarkStart w:id="35" w:name="_Toc212295839"/>
      <w:bookmarkEnd w:id="34"/>
      <w:r w:rsidRPr="00374BF8">
        <w:rPr>
          <w:bCs w:val="0"/>
          <w:color w:val="1B1C1D"/>
        </w:rPr>
        <w:t>1. KẾT LUẬN</w:t>
      </w:r>
      <w:bookmarkEnd w:id="35"/>
    </w:p>
    <w:p w14:paraId="5448CCFF" w14:textId="77777777" w:rsidR="00AE6174" w:rsidRPr="00374BF8" w:rsidRDefault="00AE6174" w:rsidP="00850ABB">
      <w:pPr>
        <w:spacing w:after="120" w:line="312" w:lineRule="auto"/>
        <w:jc w:val="both"/>
        <w:rPr>
          <w:rFonts w:ascii="Times New Roman" w:hAnsi="Times New Roman" w:cs="Times New Roman"/>
          <w:b/>
          <w:color w:val="1B1C1D"/>
          <w:sz w:val="26"/>
          <w:szCs w:val="26"/>
        </w:rPr>
      </w:pPr>
      <w:r w:rsidRPr="00EE6A1A">
        <w:rPr>
          <w:rFonts w:ascii="Times New Roman" w:hAnsi="Times New Roman" w:cs="Times New Roman"/>
          <w:color w:val="1B1C1D"/>
          <w:sz w:val="26"/>
          <w:szCs w:val="26"/>
        </w:rPr>
        <w:t>Báo cáo đã hoàn thành việc phân tích và mô hình hóa Hệ thống Quản lý Tuyển sinh Đại học bằng các sơ đồ BFD và DFD. Các mô hình này đã xác định rõ ràng các chức năng, tác nhân, kho dữ liệu và luồng thông tin trong hệ thống, đảm bảo tính logic, đầy đủ và cân bằng giữa các cấp độ phân rã. Kết quả phân tích này là nền tảng quan trọng cho các giai đoạn thiết kế chi tiết (thiết kế giao diện, thiết kế cơ sở dữ liệu vật lý) và triển khai hệ thống sau này.</w:t>
      </w:r>
    </w:p>
    <w:p w14:paraId="07ED34FC" w14:textId="3AD9391C" w:rsidR="00AE6174" w:rsidRPr="00374BF8" w:rsidRDefault="00374BF8" w:rsidP="00850ABB">
      <w:pPr>
        <w:pStyle w:val="Heading2"/>
        <w:spacing w:before="0" w:after="120" w:line="312" w:lineRule="auto"/>
        <w:ind w:left="0"/>
        <w:jc w:val="both"/>
        <w:rPr>
          <w:bCs w:val="0"/>
          <w:color w:val="1B1C1D"/>
        </w:rPr>
      </w:pPr>
      <w:bookmarkStart w:id="36" w:name="_t1gtbj7s0vf9" w:colFirst="0" w:colLast="0"/>
      <w:bookmarkStart w:id="37" w:name="_Toc212295840"/>
      <w:bookmarkEnd w:id="36"/>
      <w:r w:rsidRPr="00374BF8">
        <w:rPr>
          <w:bCs w:val="0"/>
          <w:color w:val="1B1C1D"/>
        </w:rPr>
        <w:t>2. HƯỚNG PHÁT TRIỂN</w:t>
      </w:r>
      <w:bookmarkEnd w:id="37"/>
    </w:p>
    <w:p w14:paraId="3216575A" w14:textId="77777777" w:rsidR="00AE6174" w:rsidRPr="00EE6A1A" w:rsidRDefault="00AE6174" w:rsidP="00850ABB">
      <w:pPr>
        <w:spacing w:after="120" w:line="312" w:lineRule="auto"/>
        <w:jc w:val="both"/>
        <w:rPr>
          <w:rFonts w:ascii="Times New Roman" w:hAnsi="Times New Roman" w:cs="Times New Roman"/>
          <w:color w:val="1B1C1D"/>
          <w:sz w:val="26"/>
          <w:szCs w:val="26"/>
        </w:rPr>
      </w:pPr>
      <w:r w:rsidRPr="00EE6A1A">
        <w:rPr>
          <w:rFonts w:ascii="Times New Roman" w:hAnsi="Times New Roman" w:cs="Times New Roman"/>
          <w:color w:val="1B1C1D"/>
          <w:sz w:val="26"/>
          <w:szCs w:val="26"/>
        </w:rPr>
        <w:t>Hệ thống có thể được mở rộng và phát triển thêm trong tương lai với các chức năng như:</w:t>
      </w:r>
    </w:p>
    <w:p w14:paraId="1E21ED31" w14:textId="4A9CD920" w:rsidR="00AE6174" w:rsidRPr="00EE6A1A" w:rsidRDefault="00E27827"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Tích hợp cổng thanh toán trực tuyến đa dạng.</w:t>
      </w:r>
    </w:p>
    <w:p w14:paraId="16952DF2" w14:textId="5A8B946E" w:rsidR="00AE6174" w:rsidRPr="00EE6A1A" w:rsidRDefault="00E27827"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Phát triển module quản lý nhập học sau khi thí sinh trúng tuyển.</w:t>
      </w:r>
    </w:p>
    <w:p w14:paraId="741058C7" w14:textId="634BF11A" w:rsidR="00AE6174" w:rsidRPr="00EE6A1A" w:rsidRDefault="00E27827"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Xây dựng hệ thống chatbot hỗ trợ tư vấn tự động.</w:t>
      </w:r>
    </w:p>
    <w:p w14:paraId="322ACF84" w14:textId="475E6CCA" w:rsidR="00AE6174" w:rsidRPr="00EE6A1A" w:rsidRDefault="00E27827" w:rsidP="00850AB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Tích hợp các công cụ phân tích dữ liệu (Data Analytics) để đưa ra các dự báo, đánh giá hiệu quả tuyển sinh sâu hơn.</w:t>
      </w:r>
    </w:p>
    <w:p w14:paraId="4807DDDB" w14:textId="7950D6E3" w:rsidR="002A2831" w:rsidRPr="00850ABB" w:rsidRDefault="00E27827" w:rsidP="00850ABB">
      <w:pPr>
        <w:widowControl/>
        <w:autoSpaceDE/>
        <w:autoSpaceDN/>
        <w:spacing w:after="120" w:line="312" w:lineRule="auto"/>
        <w:jc w:val="both"/>
        <w:rPr>
          <w:rFonts w:ascii="Times New Roman" w:hAnsi="Times New Roman" w:cs="Times New Roman"/>
          <w:sz w:val="26"/>
          <w:szCs w:val="26"/>
          <w:lang w:val="vi-VN"/>
        </w:rPr>
      </w:pPr>
      <w:r>
        <w:rPr>
          <w:rFonts w:ascii="Times New Roman" w:hAnsi="Times New Roman" w:cs="Times New Roman"/>
          <w:color w:val="1B1C1D"/>
          <w:sz w:val="26"/>
          <w:szCs w:val="26"/>
          <w:lang w:val="vi-VN"/>
        </w:rPr>
        <w:t xml:space="preserve">- </w:t>
      </w:r>
      <w:r w:rsidR="00AE6174" w:rsidRPr="00EE6A1A">
        <w:rPr>
          <w:rFonts w:ascii="Times New Roman" w:hAnsi="Times New Roman" w:cs="Times New Roman"/>
          <w:color w:val="1B1C1D"/>
          <w:sz w:val="26"/>
          <w:szCs w:val="26"/>
        </w:rPr>
        <w:t>Phát triển ứng dụng di động cho thí sinh.</w:t>
      </w:r>
    </w:p>
    <w:sectPr w:rsidR="002A2831" w:rsidRPr="00850ABB" w:rsidSect="00C64582">
      <w:footerReference w:type="default" r:id="rId20"/>
      <w:pgSz w:w="12240" w:h="15840"/>
      <w:pgMar w:top="1134" w:right="1134" w:bottom="1134" w:left="1701" w:header="0" w:footer="119"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CA85D" w14:textId="77777777" w:rsidR="003039A5" w:rsidRDefault="003039A5">
      <w:r>
        <w:separator/>
      </w:r>
    </w:p>
  </w:endnote>
  <w:endnote w:type="continuationSeparator" w:id="0">
    <w:p w14:paraId="0B0921BA" w14:textId="77777777" w:rsidR="003039A5" w:rsidRDefault="00303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Cambria-Bold">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2D9A" w14:textId="14699089" w:rsidR="00C64582" w:rsidRDefault="00C64582">
    <w:pPr>
      <w:pStyle w:val="Footer"/>
      <w:jc w:val="center"/>
      <w:rPr>
        <w:lang w:val="vi-VN"/>
      </w:rPr>
    </w:pPr>
  </w:p>
  <w:p w14:paraId="4CF157FB" w14:textId="32C6D553" w:rsidR="00C64582" w:rsidRPr="00C64582" w:rsidRDefault="00C64582" w:rsidP="00C64582">
    <w:pPr>
      <w:pStyle w:val="Footer"/>
      <w:rPr>
        <w:lang w:val="vi-VN"/>
      </w:rPr>
    </w:pPr>
  </w:p>
  <w:p w14:paraId="00749859" w14:textId="77777777" w:rsidR="00C64582" w:rsidRPr="00C64582" w:rsidRDefault="00C64582">
    <w:pPr>
      <w:pStyle w:val="Footer"/>
      <w:jc w:val="center"/>
      <w:rPr>
        <w:lang w:val="vi-VN"/>
      </w:rPr>
    </w:pPr>
  </w:p>
  <w:p w14:paraId="44E0D208" w14:textId="72F0964B" w:rsidR="00BC2260" w:rsidRDefault="00BC226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BEA97" w14:textId="77777777" w:rsidR="003039A5" w:rsidRDefault="003039A5">
      <w:r>
        <w:separator/>
      </w:r>
    </w:p>
  </w:footnote>
  <w:footnote w:type="continuationSeparator" w:id="0">
    <w:p w14:paraId="3F71D4E2" w14:textId="77777777" w:rsidR="003039A5" w:rsidRDefault="003039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5E306ED"/>
    <w:multiLevelType w:val="multilevel"/>
    <w:tmpl w:val="B5E306ED"/>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BF205925"/>
    <w:multiLevelType w:val="multilevel"/>
    <w:tmpl w:val="BF205925"/>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CF092B84"/>
    <w:multiLevelType w:val="multilevel"/>
    <w:tmpl w:val="CF092B84"/>
    <w:lvl w:ilvl="0">
      <w:start w:val="1"/>
      <w:numFmt w:val="decimal"/>
      <w:lvlText w:val="%1."/>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F110D03F"/>
    <w:multiLevelType w:val="singleLevel"/>
    <w:tmpl w:val="F110D03F"/>
    <w:lvl w:ilvl="0">
      <w:start w:val="1"/>
      <w:numFmt w:val="bullet"/>
      <w:lvlText w:val=""/>
      <w:lvlJc w:val="left"/>
      <w:pPr>
        <w:tabs>
          <w:tab w:val="left" w:pos="840"/>
        </w:tabs>
        <w:ind w:left="840" w:hanging="420"/>
      </w:pPr>
      <w:rPr>
        <w:rFonts w:ascii="Wingdings" w:hAnsi="Wingdings" w:hint="default"/>
      </w:rPr>
    </w:lvl>
  </w:abstractNum>
  <w:abstractNum w:abstractNumId="5" w15:restartNumberingAfterBreak="0">
    <w:nsid w:val="0053208E"/>
    <w:multiLevelType w:val="multilevel"/>
    <w:tmpl w:val="0053208E"/>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248C179"/>
    <w:multiLevelType w:val="multilevel"/>
    <w:tmpl w:val="0248C179"/>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3D62ECE"/>
    <w:multiLevelType w:val="multilevel"/>
    <w:tmpl w:val="03D62ECE"/>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4667D5A"/>
    <w:multiLevelType w:val="hybridMultilevel"/>
    <w:tmpl w:val="DCC2BD4C"/>
    <w:lvl w:ilvl="0" w:tplc="04090001">
      <w:start w:val="1"/>
      <w:numFmt w:val="bullet"/>
      <w:lvlText w:val=""/>
      <w:lvlJc w:val="left"/>
      <w:pPr>
        <w:ind w:left="720" w:hanging="360"/>
      </w:pPr>
      <w:rPr>
        <w:rFonts w:ascii="Symbol" w:hAnsi="Symbol" w:hint="default"/>
      </w:rPr>
    </w:lvl>
    <w:lvl w:ilvl="1" w:tplc="B65ED14C">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68107E"/>
    <w:multiLevelType w:val="hybridMultilevel"/>
    <w:tmpl w:val="A412E3A8"/>
    <w:lvl w:ilvl="0" w:tplc="526460CC">
      <w:numFmt w:val="bullet"/>
      <w:lvlText w:val=""/>
      <w:lvlJc w:val="left"/>
      <w:pPr>
        <w:ind w:left="1220" w:hanging="360"/>
      </w:pPr>
      <w:rPr>
        <w:rFonts w:hint="default"/>
        <w:w w:val="100"/>
        <w:lang w:val="vi" w:eastAsia="en-US" w:bidi="ar-SA"/>
      </w:rPr>
    </w:lvl>
    <w:lvl w:ilvl="1" w:tplc="D6F4071E">
      <w:numFmt w:val="bullet"/>
      <w:lvlText w:val="•"/>
      <w:lvlJc w:val="left"/>
      <w:pPr>
        <w:ind w:left="2212" w:hanging="360"/>
      </w:pPr>
      <w:rPr>
        <w:rFonts w:hint="default"/>
        <w:lang w:val="vi" w:eastAsia="en-US" w:bidi="ar-SA"/>
      </w:rPr>
    </w:lvl>
    <w:lvl w:ilvl="2" w:tplc="73C8323E">
      <w:numFmt w:val="bullet"/>
      <w:lvlText w:val="•"/>
      <w:lvlJc w:val="left"/>
      <w:pPr>
        <w:ind w:left="3205" w:hanging="360"/>
      </w:pPr>
      <w:rPr>
        <w:rFonts w:hint="default"/>
        <w:lang w:val="vi" w:eastAsia="en-US" w:bidi="ar-SA"/>
      </w:rPr>
    </w:lvl>
    <w:lvl w:ilvl="3" w:tplc="D90C609C">
      <w:numFmt w:val="bullet"/>
      <w:lvlText w:val="•"/>
      <w:lvlJc w:val="left"/>
      <w:pPr>
        <w:ind w:left="4197" w:hanging="360"/>
      </w:pPr>
      <w:rPr>
        <w:rFonts w:hint="default"/>
        <w:lang w:val="vi" w:eastAsia="en-US" w:bidi="ar-SA"/>
      </w:rPr>
    </w:lvl>
    <w:lvl w:ilvl="4" w:tplc="A9AA746E">
      <w:numFmt w:val="bullet"/>
      <w:lvlText w:val="•"/>
      <w:lvlJc w:val="left"/>
      <w:pPr>
        <w:ind w:left="5190" w:hanging="360"/>
      </w:pPr>
      <w:rPr>
        <w:rFonts w:hint="default"/>
        <w:lang w:val="vi" w:eastAsia="en-US" w:bidi="ar-SA"/>
      </w:rPr>
    </w:lvl>
    <w:lvl w:ilvl="5" w:tplc="15B2938A">
      <w:numFmt w:val="bullet"/>
      <w:lvlText w:val="•"/>
      <w:lvlJc w:val="left"/>
      <w:pPr>
        <w:ind w:left="6182" w:hanging="360"/>
      </w:pPr>
      <w:rPr>
        <w:rFonts w:hint="default"/>
        <w:lang w:val="vi" w:eastAsia="en-US" w:bidi="ar-SA"/>
      </w:rPr>
    </w:lvl>
    <w:lvl w:ilvl="6" w:tplc="AD204DE2">
      <w:numFmt w:val="bullet"/>
      <w:lvlText w:val="•"/>
      <w:lvlJc w:val="left"/>
      <w:pPr>
        <w:ind w:left="7175" w:hanging="360"/>
      </w:pPr>
      <w:rPr>
        <w:rFonts w:hint="default"/>
        <w:lang w:val="vi" w:eastAsia="en-US" w:bidi="ar-SA"/>
      </w:rPr>
    </w:lvl>
    <w:lvl w:ilvl="7" w:tplc="7102CEDC">
      <w:numFmt w:val="bullet"/>
      <w:lvlText w:val="•"/>
      <w:lvlJc w:val="left"/>
      <w:pPr>
        <w:ind w:left="8167" w:hanging="360"/>
      </w:pPr>
      <w:rPr>
        <w:rFonts w:hint="default"/>
        <w:lang w:val="vi" w:eastAsia="en-US" w:bidi="ar-SA"/>
      </w:rPr>
    </w:lvl>
    <w:lvl w:ilvl="8" w:tplc="6BF2BE42">
      <w:numFmt w:val="bullet"/>
      <w:lvlText w:val="•"/>
      <w:lvlJc w:val="left"/>
      <w:pPr>
        <w:ind w:left="9160" w:hanging="360"/>
      </w:pPr>
      <w:rPr>
        <w:rFonts w:hint="default"/>
        <w:lang w:val="vi" w:eastAsia="en-US" w:bidi="ar-SA"/>
      </w:rPr>
    </w:lvl>
  </w:abstractNum>
  <w:abstractNum w:abstractNumId="10" w15:restartNumberingAfterBreak="0">
    <w:nsid w:val="07FE4D43"/>
    <w:multiLevelType w:val="multilevel"/>
    <w:tmpl w:val="08981252"/>
    <w:lvl w:ilvl="0">
      <w:start w:val="1"/>
      <w:numFmt w:val="decimal"/>
      <w:lvlText w:val="%1."/>
      <w:lvlJc w:val="left"/>
      <w:pPr>
        <w:ind w:left="1170" w:hanging="360"/>
      </w:pPr>
      <w:rPr>
        <w:rFonts w:hint="default"/>
      </w:rPr>
    </w:lvl>
    <w:lvl w:ilvl="1">
      <w:start w:val="1"/>
      <w:numFmt w:val="decimal"/>
      <w:isLgl/>
      <w:lvlText w:val="%1.%2"/>
      <w:lvlJc w:val="left"/>
      <w:pPr>
        <w:ind w:left="1800" w:hanging="360"/>
      </w:pPr>
      <w:rPr>
        <w:rFonts w:hint="default"/>
        <w:b/>
        <w:bCs/>
      </w:rPr>
    </w:lvl>
    <w:lvl w:ilvl="2">
      <w:start w:val="1"/>
      <w:numFmt w:val="decimal"/>
      <w:isLgl/>
      <w:lvlText w:val="%1.%2.%3"/>
      <w:lvlJc w:val="left"/>
      <w:pPr>
        <w:ind w:left="2790" w:hanging="720"/>
      </w:pPr>
      <w:rPr>
        <w:rFonts w:hint="default"/>
      </w:rPr>
    </w:lvl>
    <w:lvl w:ilvl="3">
      <w:start w:val="1"/>
      <w:numFmt w:val="decimal"/>
      <w:isLgl/>
      <w:lvlText w:val="%1.%2.%3.%4"/>
      <w:lvlJc w:val="left"/>
      <w:pPr>
        <w:ind w:left="3420" w:hanging="720"/>
      </w:pPr>
      <w:rPr>
        <w:rFonts w:hint="default"/>
      </w:rPr>
    </w:lvl>
    <w:lvl w:ilvl="4">
      <w:start w:val="1"/>
      <w:numFmt w:val="decimal"/>
      <w:isLgl/>
      <w:lvlText w:val="%1.%2.%3.%4.%5"/>
      <w:lvlJc w:val="left"/>
      <w:pPr>
        <w:ind w:left="441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030" w:hanging="1440"/>
      </w:pPr>
      <w:rPr>
        <w:rFonts w:hint="default"/>
      </w:rPr>
    </w:lvl>
    <w:lvl w:ilvl="7">
      <w:start w:val="1"/>
      <w:numFmt w:val="decimal"/>
      <w:isLgl/>
      <w:lvlText w:val="%1.%2.%3.%4.%5.%6.%7.%8"/>
      <w:lvlJc w:val="left"/>
      <w:pPr>
        <w:ind w:left="6660" w:hanging="1440"/>
      </w:pPr>
      <w:rPr>
        <w:rFonts w:hint="default"/>
      </w:rPr>
    </w:lvl>
    <w:lvl w:ilvl="8">
      <w:start w:val="1"/>
      <w:numFmt w:val="decimal"/>
      <w:isLgl/>
      <w:lvlText w:val="%1.%2.%3.%4.%5.%6.%7.%8.%9"/>
      <w:lvlJc w:val="left"/>
      <w:pPr>
        <w:ind w:left="7650" w:hanging="1800"/>
      </w:pPr>
      <w:rPr>
        <w:rFonts w:hint="default"/>
      </w:rPr>
    </w:lvl>
  </w:abstractNum>
  <w:abstractNum w:abstractNumId="11" w15:restartNumberingAfterBreak="0">
    <w:nsid w:val="081361D2"/>
    <w:multiLevelType w:val="hybridMultilevel"/>
    <w:tmpl w:val="15B89C92"/>
    <w:lvl w:ilvl="0" w:tplc="3CFA8FBC">
      <w:start w:val="1"/>
      <w:numFmt w:val="lowerLetter"/>
      <w:lvlText w:val="%1."/>
      <w:lvlJc w:val="left"/>
      <w:pPr>
        <w:ind w:left="1659" w:hanging="260"/>
      </w:pPr>
      <w:rPr>
        <w:rFonts w:ascii="Times New Roman" w:eastAsia="Times New Roman" w:hAnsi="Times New Roman" w:cs="Times New Roman" w:hint="default"/>
        <w:b/>
        <w:bCs/>
        <w:i/>
        <w:iCs/>
        <w:w w:val="100"/>
        <w:sz w:val="26"/>
        <w:szCs w:val="26"/>
        <w:lang w:val="vi" w:eastAsia="en-US" w:bidi="ar-SA"/>
      </w:rPr>
    </w:lvl>
    <w:lvl w:ilvl="1" w:tplc="B1A8107E">
      <w:numFmt w:val="bullet"/>
      <w:lvlText w:val="•"/>
      <w:lvlJc w:val="left"/>
      <w:pPr>
        <w:ind w:left="2608" w:hanging="260"/>
      </w:pPr>
      <w:rPr>
        <w:rFonts w:hint="default"/>
        <w:lang w:val="vi" w:eastAsia="en-US" w:bidi="ar-SA"/>
      </w:rPr>
    </w:lvl>
    <w:lvl w:ilvl="2" w:tplc="2E2E1C00">
      <w:numFmt w:val="bullet"/>
      <w:lvlText w:val="•"/>
      <w:lvlJc w:val="left"/>
      <w:pPr>
        <w:ind w:left="3557" w:hanging="260"/>
      </w:pPr>
      <w:rPr>
        <w:rFonts w:hint="default"/>
        <w:lang w:val="vi" w:eastAsia="en-US" w:bidi="ar-SA"/>
      </w:rPr>
    </w:lvl>
    <w:lvl w:ilvl="3" w:tplc="70A4E784">
      <w:numFmt w:val="bullet"/>
      <w:lvlText w:val="•"/>
      <w:lvlJc w:val="left"/>
      <w:pPr>
        <w:ind w:left="4505" w:hanging="260"/>
      </w:pPr>
      <w:rPr>
        <w:rFonts w:hint="default"/>
        <w:lang w:val="vi" w:eastAsia="en-US" w:bidi="ar-SA"/>
      </w:rPr>
    </w:lvl>
    <w:lvl w:ilvl="4" w:tplc="4DEA62B0">
      <w:numFmt w:val="bullet"/>
      <w:lvlText w:val="•"/>
      <w:lvlJc w:val="left"/>
      <w:pPr>
        <w:ind w:left="5454" w:hanging="260"/>
      </w:pPr>
      <w:rPr>
        <w:rFonts w:hint="default"/>
        <w:lang w:val="vi" w:eastAsia="en-US" w:bidi="ar-SA"/>
      </w:rPr>
    </w:lvl>
    <w:lvl w:ilvl="5" w:tplc="8ED61578">
      <w:numFmt w:val="bullet"/>
      <w:lvlText w:val="•"/>
      <w:lvlJc w:val="left"/>
      <w:pPr>
        <w:ind w:left="6402" w:hanging="260"/>
      </w:pPr>
      <w:rPr>
        <w:rFonts w:hint="default"/>
        <w:lang w:val="vi" w:eastAsia="en-US" w:bidi="ar-SA"/>
      </w:rPr>
    </w:lvl>
    <w:lvl w:ilvl="6" w:tplc="E696A486">
      <w:numFmt w:val="bullet"/>
      <w:lvlText w:val="•"/>
      <w:lvlJc w:val="left"/>
      <w:pPr>
        <w:ind w:left="7351" w:hanging="260"/>
      </w:pPr>
      <w:rPr>
        <w:rFonts w:hint="default"/>
        <w:lang w:val="vi" w:eastAsia="en-US" w:bidi="ar-SA"/>
      </w:rPr>
    </w:lvl>
    <w:lvl w:ilvl="7" w:tplc="1CFC3162">
      <w:numFmt w:val="bullet"/>
      <w:lvlText w:val="•"/>
      <w:lvlJc w:val="left"/>
      <w:pPr>
        <w:ind w:left="8299" w:hanging="260"/>
      </w:pPr>
      <w:rPr>
        <w:rFonts w:hint="default"/>
        <w:lang w:val="vi" w:eastAsia="en-US" w:bidi="ar-SA"/>
      </w:rPr>
    </w:lvl>
    <w:lvl w:ilvl="8" w:tplc="D71274C6">
      <w:numFmt w:val="bullet"/>
      <w:lvlText w:val="•"/>
      <w:lvlJc w:val="left"/>
      <w:pPr>
        <w:ind w:left="9248" w:hanging="260"/>
      </w:pPr>
      <w:rPr>
        <w:rFonts w:hint="default"/>
        <w:lang w:val="vi" w:eastAsia="en-US" w:bidi="ar-SA"/>
      </w:rPr>
    </w:lvl>
  </w:abstractNum>
  <w:abstractNum w:abstractNumId="12" w15:restartNumberingAfterBreak="0">
    <w:nsid w:val="0A1F685A"/>
    <w:multiLevelType w:val="hybridMultilevel"/>
    <w:tmpl w:val="275C7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D8217B"/>
    <w:multiLevelType w:val="hybridMultilevel"/>
    <w:tmpl w:val="4F4C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661F78"/>
    <w:multiLevelType w:val="hybridMultilevel"/>
    <w:tmpl w:val="F208B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6D18DE"/>
    <w:multiLevelType w:val="hybridMultilevel"/>
    <w:tmpl w:val="5C94043A"/>
    <w:lvl w:ilvl="0" w:tplc="04090001">
      <w:start w:val="1"/>
      <w:numFmt w:val="bullet"/>
      <w:lvlText w:val=""/>
      <w:lvlJc w:val="left"/>
      <w:pPr>
        <w:ind w:left="1220" w:hanging="360"/>
      </w:pPr>
      <w:rPr>
        <w:rFonts w:ascii="Symbol" w:hAnsi="Symbol" w:hint="default"/>
        <w:w w:val="100"/>
        <w:lang w:val="vi" w:eastAsia="en-US" w:bidi="ar-SA"/>
      </w:rPr>
    </w:lvl>
    <w:lvl w:ilvl="1" w:tplc="5AA252D8">
      <w:numFmt w:val="bullet"/>
      <w:lvlText w:val="•"/>
      <w:lvlJc w:val="left"/>
      <w:pPr>
        <w:ind w:left="2212" w:hanging="360"/>
      </w:pPr>
      <w:rPr>
        <w:rFonts w:hint="default"/>
        <w:lang w:val="vi" w:eastAsia="en-US" w:bidi="ar-SA"/>
      </w:rPr>
    </w:lvl>
    <w:lvl w:ilvl="2" w:tplc="A836BDF4">
      <w:numFmt w:val="bullet"/>
      <w:lvlText w:val="•"/>
      <w:lvlJc w:val="left"/>
      <w:pPr>
        <w:ind w:left="3205" w:hanging="360"/>
      </w:pPr>
      <w:rPr>
        <w:rFonts w:hint="default"/>
        <w:lang w:val="vi" w:eastAsia="en-US" w:bidi="ar-SA"/>
      </w:rPr>
    </w:lvl>
    <w:lvl w:ilvl="3" w:tplc="AC0CE9FC">
      <w:numFmt w:val="bullet"/>
      <w:lvlText w:val="•"/>
      <w:lvlJc w:val="left"/>
      <w:pPr>
        <w:ind w:left="4197" w:hanging="360"/>
      </w:pPr>
      <w:rPr>
        <w:rFonts w:hint="default"/>
        <w:lang w:val="vi" w:eastAsia="en-US" w:bidi="ar-SA"/>
      </w:rPr>
    </w:lvl>
    <w:lvl w:ilvl="4" w:tplc="23D64172">
      <w:numFmt w:val="bullet"/>
      <w:lvlText w:val="•"/>
      <w:lvlJc w:val="left"/>
      <w:pPr>
        <w:ind w:left="5190" w:hanging="360"/>
      </w:pPr>
      <w:rPr>
        <w:rFonts w:hint="default"/>
        <w:lang w:val="vi" w:eastAsia="en-US" w:bidi="ar-SA"/>
      </w:rPr>
    </w:lvl>
    <w:lvl w:ilvl="5" w:tplc="164CA8CE">
      <w:numFmt w:val="bullet"/>
      <w:lvlText w:val="•"/>
      <w:lvlJc w:val="left"/>
      <w:pPr>
        <w:ind w:left="6182" w:hanging="360"/>
      </w:pPr>
      <w:rPr>
        <w:rFonts w:hint="default"/>
        <w:lang w:val="vi" w:eastAsia="en-US" w:bidi="ar-SA"/>
      </w:rPr>
    </w:lvl>
    <w:lvl w:ilvl="6" w:tplc="7E6A4D40">
      <w:numFmt w:val="bullet"/>
      <w:lvlText w:val="•"/>
      <w:lvlJc w:val="left"/>
      <w:pPr>
        <w:ind w:left="7175" w:hanging="360"/>
      </w:pPr>
      <w:rPr>
        <w:rFonts w:hint="default"/>
        <w:lang w:val="vi" w:eastAsia="en-US" w:bidi="ar-SA"/>
      </w:rPr>
    </w:lvl>
    <w:lvl w:ilvl="7" w:tplc="137A9214">
      <w:numFmt w:val="bullet"/>
      <w:lvlText w:val="•"/>
      <w:lvlJc w:val="left"/>
      <w:pPr>
        <w:ind w:left="8167" w:hanging="360"/>
      </w:pPr>
      <w:rPr>
        <w:rFonts w:hint="default"/>
        <w:lang w:val="vi" w:eastAsia="en-US" w:bidi="ar-SA"/>
      </w:rPr>
    </w:lvl>
    <w:lvl w:ilvl="8" w:tplc="AF2CC576">
      <w:numFmt w:val="bullet"/>
      <w:lvlText w:val="•"/>
      <w:lvlJc w:val="left"/>
      <w:pPr>
        <w:ind w:left="9160" w:hanging="360"/>
      </w:pPr>
      <w:rPr>
        <w:rFonts w:hint="default"/>
        <w:lang w:val="vi" w:eastAsia="en-US" w:bidi="ar-SA"/>
      </w:rPr>
    </w:lvl>
  </w:abstractNum>
  <w:abstractNum w:abstractNumId="16" w15:restartNumberingAfterBreak="0">
    <w:nsid w:val="10722AD4"/>
    <w:multiLevelType w:val="hybridMultilevel"/>
    <w:tmpl w:val="96C45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CD6A35"/>
    <w:multiLevelType w:val="hybridMultilevel"/>
    <w:tmpl w:val="AA84F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0454EC"/>
    <w:multiLevelType w:val="hybridMultilevel"/>
    <w:tmpl w:val="853A9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525A8C"/>
    <w:multiLevelType w:val="hybridMultilevel"/>
    <w:tmpl w:val="E22C6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5D1FF3"/>
    <w:multiLevelType w:val="hybridMultilevel"/>
    <w:tmpl w:val="D70C7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D972F5"/>
    <w:multiLevelType w:val="hybridMultilevel"/>
    <w:tmpl w:val="D514E6F8"/>
    <w:lvl w:ilvl="0" w:tplc="411EAA82">
      <w:numFmt w:val="bullet"/>
      <w:lvlText w:val="-"/>
      <w:lvlJc w:val="left"/>
      <w:pPr>
        <w:ind w:left="1220"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C2942CD0">
      <w:numFmt w:val="bullet"/>
      <w:lvlText w:val="•"/>
      <w:lvlJc w:val="left"/>
      <w:pPr>
        <w:ind w:left="2212" w:hanging="152"/>
      </w:pPr>
      <w:rPr>
        <w:rFonts w:hint="default"/>
        <w:lang w:val="vi" w:eastAsia="en-US" w:bidi="ar-SA"/>
      </w:rPr>
    </w:lvl>
    <w:lvl w:ilvl="2" w:tplc="A7B8E81A">
      <w:numFmt w:val="bullet"/>
      <w:lvlText w:val="•"/>
      <w:lvlJc w:val="left"/>
      <w:pPr>
        <w:ind w:left="3205" w:hanging="152"/>
      </w:pPr>
      <w:rPr>
        <w:rFonts w:hint="default"/>
        <w:lang w:val="vi" w:eastAsia="en-US" w:bidi="ar-SA"/>
      </w:rPr>
    </w:lvl>
    <w:lvl w:ilvl="3" w:tplc="E34A1B80">
      <w:numFmt w:val="bullet"/>
      <w:lvlText w:val="•"/>
      <w:lvlJc w:val="left"/>
      <w:pPr>
        <w:ind w:left="4197" w:hanging="152"/>
      </w:pPr>
      <w:rPr>
        <w:rFonts w:hint="default"/>
        <w:lang w:val="vi" w:eastAsia="en-US" w:bidi="ar-SA"/>
      </w:rPr>
    </w:lvl>
    <w:lvl w:ilvl="4" w:tplc="81DEB7DE">
      <w:numFmt w:val="bullet"/>
      <w:lvlText w:val="•"/>
      <w:lvlJc w:val="left"/>
      <w:pPr>
        <w:ind w:left="5190" w:hanging="152"/>
      </w:pPr>
      <w:rPr>
        <w:rFonts w:hint="default"/>
        <w:lang w:val="vi" w:eastAsia="en-US" w:bidi="ar-SA"/>
      </w:rPr>
    </w:lvl>
    <w:lvl w:ilvl="5" w:tplc="3D0ED544">
      <w:numFmt w:val="bullet"/>
      <w:lvlText w:val="•"/>
      <w:lvlJc w:val="left"/>
      <w:pPr>
        <w:ind w:left="6182" w:hanging="152"/>
      </w:pPr>
      <w:rPr>
        <w:rFonts w:hint="default"/>
        <w:lang w:val="vi" w:eastAsia="en-US" w:bidi="ar-SA"/>
      </w:rPr>
    </w:lvl>
    <w:lvl w:ilvl="6" w:tplc="434A002E">
      <w:numFmt w:val="bullet"/>
      <w:lvlText w:val="•"/>
      <w:lvlJc w:val="left"/>
      <w:pPr>
        <w:ind w:left="7175" w:hanging="152"/>
      </w:pPr>
      <w:rPr>
        <w:rFonts w:hint="default"/>
        <w:lang w:val="vi" w:eastAsia="en-US" w:bidi="ar-SA"/>
      </w:rPr>
    </w:lvl>
    <w:lvl w:ilvl="7" w:tplc="3DDCA21A">
      <w:numFmt w:val="bullet"/>
      <w:lvlText w:val="•"/>
      <w:lvlJc w:val="left"/>
      <w:pPr>
        <w:ind w:left="8167" w:hanging="152"/>
      </w:pPr>
      <w:rPr>
        <w:rFonts w:hint="default"/>
        <w:lang w:val="vi" w:eastAsia="en-US" w:bidi="ar-SA"/>
      </w:rPr>
    </w:lvl>
    <w:lvl w:ilvl="8" w:tplc="377032DA">
      <w:numFmt w:val="bullet"/>
      <w:lvlText w:val="•"/>
      <w:lvlJc w:val="left"/>
      <w:pPr>
        <w:ind w:left="9160" w:hanging="152"/>
      </w:pPr>
      <w:rPr>
        <w:rFonts w:hint="default"/>
        <w:lang w:val="vi" w:eastAsia="en-US" w:bidi="ar-SA"/>
      </w:rPr>
    </w:lvl>
  </w:abstractNum>
  <w:abstractNum w:abstractNumId="22" w15:restartNumberingAfterBreak="0">
    <w:nsid w:val="22D20821"/>
    <w:multiLevelType w:val="hybridMultilevel"/>
    <w:tmpl w:val="1E0C30CA"/>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3" w15:restartNumberingAfterBreak="0">
    <w:nsid w:val="25B654F3"/>
    <w:multiLevelType w:val="multilevel"/>
    <w:tmpl w:val="25B654F3"/>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A8F537B"/>
    <w:multiLevelType w:val="multilevel"/>
    <w:tmpl w:val="2A8F537B"/>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ABA5599"/>
    <w:multiLevelType w:val="hybridMultilevel"/>
    <w:tmpl w:val="DDFEF382"/>
    <w:lvl w:ilvl="0" w:tplc="79148DB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751FAD"/>
    <w:multiLevelType w:val="hybridMultilevel"/>
    <w:tmpl w:val="05A83E62"/>
    <w:lvl w:ilvl="0" w:tplc="7D7ECBB2">
      <w:start w:val="1"/>
      <w:numFmt w:val="bullet"/>
      <w:lvlText w:val=""/>
      <w:lvlJc w:val="left"/>
      <w:pPr>
        <w:ind w:left="786" w:hanging="360"/>
      </w:pPr>
      <w:rPr>
        <w:rFonts w:ascii="Symbol" w:eastAsiaTheme="minorHAnsi" w:hAnsi="Symbol" w:cstheme="minorBid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7" w15:restartNumberingAfterBreak="0">
    <w:nsid w:val="33D06EDE"/>
    <w:multiLevelType w:val="hybridMultilevel"/>
    <w:tmpl w:val="5BB2158C"/>
    <w:lvl w:ilvl="0" w:tplc="0409000F">
      <w:start w:val="1"/>
      <w:numFmt w:val="decimal"/>
      <w:lvlText w:val="%1."/>
      <w:lvlJc w:val="left"/>
      <w:pPr>
        <w:ind w:left="1631" w:hanging="232"/>
        <w:jc w:val="right"/>
      </w:pPr>
      <w:rPr>
        <w:rFonts w:hint="default"/>
        <w:b/>
        <w:bCs/>
        <w:w w:val="100"/>
        <w:sz w:val="26"/>
        <w:szCs w:val="26"/>
        <w:lang w:val="vi" w:eastAsia="en-US" w:bidi="ar-SA"/>
      </w:rPr>
    </w:lvl>
    <w:lvl w:ilvl="1" w:tplc="80888830">
      <w:start w:val="1"/>
      <w:numFmt w:val="decimal"/>
      <w:lvlText w:val="%2."/>
      <w:lvlJc w:val="left"/>
      <w:pPr>
        <w:ind w:left="644" w:hanging="360"/>
      </w:pPr>
      <w:rPr>
        <w:rFonts w:hint="default"/>
        <w:b/>
        <w:bCs/>
        <w:w w:val="100"/>
        <w:lang w:val="vi" w:eastAsia="en-US" w:bidi="ar-SA"/>
      </w:rPr>
    </w:lvl>
    <w:lvl w:ilvl="2" w:tplc="E0BAF030">
      <w:start w:val="1"/>
      <w:numFmt w:val="lowerLetter"/>
      <w:lvlText w:val="%3."/>
      <w:lvlJc w:val="left"/>
      <w:pPr>
        <w:ind w:left="1760" w:hanging="360"/>
        <w:jc w:val="right"/>
      </w:pPr>
      <w:rPr>
        <w:rFonts w:ascii="Times New Roman" w:eastAsia="Times New Roman" w:hAnsi="Times New Roman" w:cs="Times New Roman" w:hint="default"/>
        <w:b/>
        <w:bCs/>
        <w:i w:val="0"/>
        <w:iCs w:val="0"/>
        <w:w w:val="100"/>
        <w:sz w:val="26"/>
        <w:szCs w:val="26"/>
        <w:lang w:val="vi" w:eastAsia="en-US" w:bidi="ar-SA"/>
      </w:rPr>
    </w:lvl>
    <w:lvl w:ilvl="3" w:tplc="7B4EF194">
      <w:numFmt w:val="bullet"/>
      <w:lvlText w:val="•"/>
      <w:lvlJc w:val="left"/>
      <w:pPr>
        <w:ind w:left="2933" w:hanging="360"/>
      </w:pPr>
      <w:rPr>
        <w:rFonts w:hint="default"/>
        <w:lang w:val="vi" w:eastAsia="en-US" w:bidi="ar-SA"/>
      </w:rPr>
    </w:lvl>
    <w:lvl w:ilvl="4" w:tplc="5A42F0C2">
      <w:numFmt w:val="bullet"/>
      <w:lvlText w:val="•"/>
      <w:lvlJc w:val="left"/>
      <w:pPr>
        <w:ind w:left="4106" w:hanging="360"/>
      </w:pPr>
      <w:rPr>
        <w:rFonts w:hint="default"/>
        <w:lang w:val="vi" w:eastAsia="en-US" w:bidi="ar-SA"/>
      </w:rPr>
    </w:lvl>
    <w:lvl w:ilvl="5" w:tplc="075C926A">
      <w:numFmt w:val="bullet"/>
      <w:lvlText w:val="•"/>
      <w:lvlJc w:val="left"/>
      <w:pPr>
        <w:ind w:left="5279" w:hanging="360"/>
      </w:pPr>
      <w:rPr>
        <w:rFonts w:hint="default"/>
        <w:lang w:val="vi" w:eastAsia="en-US" w:bidi="ar-SA"/>
      </w:rPr>
    </w:lvl>
    <w:lvl w:ilvl="6" w:tplc="70DABF20">
      <w:numFmt w:val="bullet"/>
      <w:lvlText w:val="•"/>
      <w:lvlJc w:val="left"/>
      <w:pPr>
        <w:ind w:left="6452" w:hanging="360"/>
      </w:pPr>
      <w:rPr>
        <w:rFonts w:hint="default"/>
        <w:lang w:val="vi" w:eastAsia="en-US" w:bidi="ar-SA"/>
      </w:rPr>
    </w:lvl>
    <w:lvl w:ilvl="7" w:tplc="CD584466">
      <w:numFmt w:val="bullet"/>
      <w:lvlText w:val="•"/>
      <w:lvlJc w:val="left"/>
      <w:pPr>
        <w:ind w:left="7626" w:hanging="360"/>
      </w:pPr>
      <w:rPr>
        <w:rFonts w:hint="default"/>
        <w:lang w:val="vi" w:eastAsia="en-US" w:bidi="ar-SA"/>
      </w:rPr>
    </w:lvl>
    <w:lvl w:ilvl="8" w:tplc="7896B35A">
      <w:numFmt w:val="bullet"/>
      <w:lvlText w:val="•"/>
      <w:lvlJc w:val="left"/>
      <w:pPr>
        <w:ind w:left="8799" w:hanging="360"/>
      </w:pPr>
      <w:rPr>
        <w:rFonts w:hint="default"/>
        <w:lang w:val="vi" w:eastAsia="en-US" w:bidi="ar-SA"/>
      </w:rPr>
    </w:lvl>
  </w:abstractNum>
  <w:abstractNum w:abstractNumId="28" w15:restartNumberingAfterBreak="0">
    <w:nsid w:val="34C0751D"/>
    <w:multiLevelType w:val="hybridMultilevel"/>
    <w:tmpl w:val="4FF621CC"/>
    <w:lvl w:ilvl="0" w:tplc="0409000F">
      <w:start w:val="1"/>
      <w:numFmt w:val="decimal"/>
      <w:lvlText w:val="%1."/>
      <w:lvlJc w:val="left"/>
      <w:pPr>
        <w:ind w:left="1004"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9" w15:restartNumberingAfterBreak="0">
    <w:nsid w:val="35FD7219"/>
    <w:multiLevelType w:val="multilevel"/>
    <w:tmpl w:val="35FD7219"/>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39D85E3C"/>
    <w:multiLevelType w:val="multilevel"/>
    <w:tmpl w:val="852EBAAE"/>
    <w:lvl w:ilvl="0">
      <w:start w:val="1"/>
      <w:numFmt w:val="decimal"/>
      <w:lvlText w:val="%1"/>
      <w:lvlJc w:val="left"/>
      <w:pPr>
        <w:ind w:left="810" w:hanging="490"/>
      </w:pPr>
      <w:rPr>
        <w:rFonts w:hint="default"/>
        <w:lang w:val="vi" w:eastAsia="en-US" w:bidi="ar-SA"/>
      </w:rPr>
    </w:lvl>
    <w:lvl w:ilvl="1">
      <w:start w:val="1"/>
      <w:numFmt w:val="decimal"/>
      <w:lvlText w:val="%1.%2"/>
      <w:lvlJc w:val="left"/>
      <w:pPr>
        <w:ind w:left="810" w:hanging="490"/>
      </w:pPr>
      <w:rPr>
        <w:rFonts w:ascii="Times New Roman" w:eastAsia="Times New Roman" w:hAnsi="Times New Roman" w:cs="Times New Roman" w:hint="default"/>
        <w:b/>
        <w:bCs/>
        <w:i w:val="0"/>
        <w:iCs w:val="0"/>
        <w:spacing w:val="-1"/>
        <w:w w:val="99"/>
        <w:sz w:val="28"/>
        <w:szCs w:val="28"/>
        <w:lang w:val="vi" w:eastAsia="en-US" w:bidi="ar-SA"/>
      </w:rPr>
    </w:lvl>
    <w:lvl w:ilvl="2">
      <w:start w:val="1"/>
      <w:numFmt w:val="decimal"/>
      <w:lvlText w:val="%1.%2.%3"/>
      <w:lvlJc w:val="left"/>
      <w:pPr>
        <w:ind w:left="921" w:hanging="600"/>
      </w:pPr>
      <w:rPr>
        <w:rFonts w:ascii="Times New Roman" w:eastAsia="Times New Roman" w:hAnsi="Times New Roman" w:cs="Times New Roman" w:hint="default"/>
        <w:b/>
        <w:bCs/>
        <w:i w:val="0"/>
        <w:iCs w:val="0"/>
        <w:spacing w:val="0"/>
        <w:w w:val="100"/>
        <w:sz w:val="24"/>
        <w:szCs w:val="24"/>
        <w:lang w:val="vi" w:eastAsia="en-US" w:bidi="ar-SA"/>
      </w:rPr>
    </w:lvl>
    <w:lvl w:ilvl="3">
      <w:numFmt w:val="bullet"/>
      <w:lvlText w:val="*"/>
      <w:lvlJc w:val="left"/>
      <w:pPr>
        <w:ind w:left="501" w:hanging="180"/>
      </w:pPr>
      <w:rPr>
        <w:rFonts w:ascii="Times New Roman" w:eastAsia="Times New Roman" w:hAnsi="Times New Roman" w:cs="Times New Roman" w:hint="default"/>
        <w:b/>
        <w:bCs/>
        <w:i w:val="0"/>
        <w:iCs w:val="0"/>
        <w:spacing w:val="0"/>
        <w:w w:val="100"/>
        <w:sz w:val="24"/>
        <w:szCs w:val="24"/>
        <w:lang w:val="vi" w:eastAsia="en-US" w:bidi="ar-SA"/>
      </w:rPr>
    </w:lvl>
    <w:lvl w:ilvl="4">
      <w:numFmt w:val="bullet"/>
      <w:lvlText w:val="•"/>
      <w:lvlJc w:val="left"/>
      <w:pPr>
        <w:ind w:left="2163" w:hanging="180"/>
      </w:pPr>
      <w:rPr>
        <w:rFonts w:hint="default"/>
        <w:lang w:val="vi" w:eastAsia="en-US" w:bidi="ar-SA"/>
      </w:rPr>
    </w:lvl>
    <w:lvl w:ilvl="5">
      <w:numFmt w:val="bullet"/>
      <w:lvlText w:val="•"/>
      <w:lvlJc w:val="left"/>
      <w:pPr>
        <w:ind w:left="3406" w:hanging="180"/>
      </w:pPr>
      <w:rPr>
        <w:rFonts w:hint="default"/>
        <w:lang w:val="vi" w:eastAsia="en-US" w:bidi="ar-SA"/>
      </w:rPr>
    </w:lvl>
    <w:lvl w:ilvl="6">
      <w:numFmt w:val="bullet"/>
      <w:lvlText w:val="•"/>
      <w:lvlJc w:val="left"/>
      <w:pPr>
        <w:ind w:left="4650" w:hanging="180"/>
      </w:pPr>
      <w:rPr>
        <w:rFonts w:hint="default"/>
        <w:lang w:val="vi" w:eastAsia="en-US" w:bidi="ar-SA"/>
      </w:rPr>
    </w:lvl>
    <w:lvl w:ilvl="7">
      <w:numFmt w:val="bullet"/>
      <w:lvlText w:val="•"/>
      <w:lvlJc w:val="left"/>
      <w:pPr>
        <w:ind w:left="5893" w:hanging="180"/>
      </w:pPr>
      <w:rPr>
        <w:rFonts w:hint="default"/>
        <w:lang w:val="vi" w:eastAsia="en-US" w:bidi="ar-SA"/>
      </w:rPr>
    </w:lvl>
    <w:lvl w:ilvl="8">
      <w:numFmt w:val="bullet"/>
      <w:lvlText w:val="•"/>
      <w:lvlJc w:val="left"/>
      <w:pPr>
        <w:ind w:left="7137" w:hanging="180"/>
      </w:pPr>
      <w:rPr>
        <w:rFonts w:hint="default"/>
        <w:lang w:val="vi" w:eastAsia="en-US" w:bidi="ar-SA"/>
      </w:rPr>
    </w:lvl>
  </w:abstractNum>
  <w:abstractNum w:abstractNumId="31" w15:restartNumberingAfterBreak="0">
    <w:nsid w:val="3B1A0A07"/>
    <w:multiLevelType w:val="multilevel"/>
    <w:tmpl w:val="AFD624F0"/>
    <w:lvl w:ilvl="0">
      <w:start w:val="1"/>
      <w:numFmt w:val="decimal"/>
      <w:lvlText w:val="%1."/>
      <w:lvlJc w:val="left"/>
      <w:pPr>
        <w:ind w:left="644" w:hanging="360"/>
      </w:pPr>
      <w:rPr>
        <w:rFonts w:hint="default"/>
      </w:rPr>
    </w:lvl>
    <w:lvl w:ilvl="1">
      <w:start w:val="1"/>
      <w:numFmt w:val="decimal"/>
      <w:isLgl/>
      <w:lvlText w:val="%1.%2"/>
      <w:lvlJc w:val="left"/>
      <w:pPr>
        <w:ind w:left="644" w:hanging="360"/>
      </w:pPr>
      <w:rPr>
        <w:rFonts w:ascii="Times New Roman" w:hAnsi="Times New Roman" w:cs="Times New Roman" w:hint="default"/>
        <w:sz w:val="26"/>
        <w:szCs w:val="26"/>
      </w:rPr>
    </w:lvl>
    <w:lvl w:ilvl="2">
      <w:start w:val="1"/>
      <w:numFmt w:val="decimal"/>
      <w:isLgl/>
      <w:lvlText w:val="%1.%2.%3"/>
      <w:lvlJc w:val="left"/>
      <w:pPr>
        <w:ind w:left="1004" w:hanging="720"/>
      </w:pPr>
      <w:rPr>
        <w:rFonts w:asciiTheme="minorHAnsi" w:hAnsiTheme="minorHAnsi" w:hint="default"/>
      </w:rPr>
    </w:lvl>
    <w:lvl w:ilvl="3">
      <w:start w:val="1"/>
      <w:numFmt w:val="decimal"/>
      <w:isLgl/>
      <w:lvlText w:val="%1.%2.%3.%4"/>
      <w:lvlJc w:val="left"/>
      <w:pPr>
        <w:ind w:left="1004" w:hanging="720"/>
      </w:pPr>
      <w:rPr>
        <w:rFonts w:asciiTheme="minorHAnsi" w:hAnsiTheme="minorHAnsi" w:hint="default"/>
      </w:rPr>
    </w:lvl>
    <w:lvl w:ilvl="4">
      <w:start w:val="1"/>
      <w:numFmt w:val="decimal"/>
      <w:isLgl/>
      <w:lvlText w:val="%1.%2.%3.%4.%5"/>
      <w:lvlJc w:val="left"/>
      <w:pPr>
        <w:ind w:left="1364" w:hanging="1080"/>
      </w:pPr>
      <w:rPr>
        <w:rFonts w:asciiTheme="minorHAnsi" w:hAnsiTheme="minorHAnsi" w:hint="default"/>
      </w:rPr>
    </w:lvl>
    <w:lvl w:ilvl="5">
      <w:start w:val="1"/>
      <w:numFmt w:val="decimal"/>
      <w:isLgl/>
      <w:lvlText w:val="%1.%2.%3.%4.%5.%6"/>
      <w:lvlJc w:val="left"/>
      <w:pPr>
        <w:ind w:left="1364" w:hanging="1080"/>
      </w:pPr>
      <w:rPr>
        <w:rFonts w:asciiTheme="minorHAnsi" w:hAnsiTheme="minorHAnsi" w:hint="default"/>
      </w:rPr>
    </w:lvl>
    <w:lvl w:ilvl="6">
      <w:start w:val="1"/>
      <w:numFmt w:val="decimal"/>
      <w:isLgl/>
      <w:lvlText w:val="%1.%2.%3.%4.%5.%6.%7"/>
      <w:lvlJc w:val="left"/>
      <w:pPr>
        <w:ind w:left="1724" w:hanging="1440"/>
      </w:pPr>
      <w:rPr>
        <w:rFonts w:asciiTheme="minorHAnsi" w:hAnsiTheme="minorHAnsi" w:hint="default"/>
      </w:rPr>
    </w:lvl>
    <w:lvl w:ilvl="7">
      <w:start w:val="1"/>
      <w:numFmt w:val="decimal"/>
      <w:isLgl/>
      <w:lvlText w:val="%1.%2.%3.%4.%5.%6.%7.%8"/>
      <w:lvlJc w:val="left"/>
      <w:pPr>
        <w:ind w:left="1724" w:hanging="1440"/>
      </w:pPr>
      <w:rPr>
        <w:rFonts w:asciiTheme="minorHAnsi" w:hAnsiTheme="minorHAnsi" w:hint="default"/>
      </w:rPr>
    </w:lvl>
    <w:lvl w:ilvl="8">
      <w:start w:val="1"/>
      <w:numFmt w:val="decimal"/>
      <w:isLgl/>
      <w:lvlText w:val="%1.%2.%3.%4.%5.%6.%7.%8.%9"/>
      <w:lvlJc w:val="left"/>
      <w:pPr>
        <w:ind w:left="2084" w:hanging="1800"/>
      </w:pPr>
      <w:rPr>
        <w:rFonts w:asciiTheme="minorHAnsi" w:hAnsiTheme="minorHAnsi" w:hint="default"/>
      </w:rPr>
    </w:lvl>
  </w:abstractNum>
  <w:abstractNum w:abstractNumId="32" w15:restartNumberingAfterBreak="0">
    <w:nsid w:val="42B848B4"/>
    <w:multiLevelType w:val="hybridMultilevel"/>
    <w:tmpl w:val="52F6227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3" w15:restartNumberingAfterBreak="0">
    <w:nsid w:val="43113777"/>
    <w:multiLevelType w:val="hybridMultilevel"/>
    <w:tmpl w:val="0726AD3E"/>
    <w:lvl w:ilvl="0" w:tplc="04090013">
      <w:start w:val="1"/>
      <w:numFmt w:val="upp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4" w15:restartNumberingAfterBreak="0">
    <w:nsid w:val="43764493"/>
    <w:multiLevelType w:val="multilevel"/>
    <w:tmpl w:val="4376449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834498C"/>
    <w:multiLevelType w:val="hybridMultilevel"/>
    <w:tmpl w:val="EF7E57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8C6713"/>
    <w:multiLevelType w:val="singleLevel"/>
    <w:tmpl w:val="498C6713"/>
    <w:lvl w:ilvl="0">
      <w:start w:val="1"/>
      <w:numFmt w:val="upperRoman"/>
      <w:suff w:val="space"/>
      <w:lvlText w:val="%1."/>
      <w:lvlJc w:val="left"/>
    </w:lvl>
  </w:abstractNum>
  <w:abstractNum w:abstractNumId="37" w15:restartNumberingAfterBreak="0">
    <w:nsid w:val="4B5B3429"/>
    <w:multiLevelType w:val="hybridMultilevel"/>
    <w:tmpl w:val="9F88AC26"/>
    <w:lvl w:ilvl="0" w:tplc="C780F5CA">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4F6108FC"/>
    <w:multiLevelType w:val="multilevel"/>
    <w:tmpl w:val="6A268E04"/>
    <w:lvl w:ilvl="0">
      <w:start w:val="1"/>
      <w:numFmt w:val="lowerLetter"/>
      <w:lvlText w:val="%1."/>
      <w:lvlJc w:val="left"/>
      <w:pPr>
        <w:ind w:left="720" w:hanging="360"/>
      </w:pPr>
      <w:rPr>
        <w:rFonts w:hint="default"/>
        <w:b/>
        <w:bCs/>
      </w:r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43251A0"/>
    <w:multiLevelType w:val="hybridMultilevel"/>
    <w:tmpl w:val="86C00D02"/>
    <w:lvl w:ilvl="0" w:tplc="C1C05A88">
      <w:start w:val="1"/>
      <w:numFmt w:val="decimal"/>
      <w:lvlText w:val="%1."/>
      <w:lvlJc w:val="left"/>
      <w:pPr>
        <w:ind w:left="1760" w:hanging="360"/>
      </w:pPr>
      <w:rPr>
        <w:rFonts w:hint="default"/>
      </w:r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abstractNum w:abstractNumId="40" w15:restartNumberingAfterBreak="0">
    <w:nsid w:val="593F0F46"/>
    <w:multiLevelType w:val="hybridMultilevel"/>
    <w:tmpl w:val="4512122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41" w15:restartNumberingAfterBreak="0">
    <w:nsid w:val="59ADCABA"/>
    <w:multiLevelType w:val="multilevel"/>
    <w:tmpl w:val="59ADCABA"/>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9C648B5"/>
    <w:multiLevelType w:val="hybridMultilevel"/>
    <w:tmpl w:val="F522BA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215005B"/>
    <w:multiLevelType w:val="hybridMultilevel"/>
    <w:tmpl w:val="19008FE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4" w15:restartNumberingAfterBreak="0">
    <w:nsid w:val="66261C53"/>
    <w:multiLevelType w:val="hybridMultilevel"/>
    <w:tmpl w:val="81E84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4B43A3"/>
    <w:multiLevelType w:val="hybridMultilevel"/>
    <w:tmpl w:val="202CAD4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6" w15:restartNumberingAfterBreak="0">
    <w:nsid w:val="6A906B79"/>
    <w:multiLevelType w:val="hybridMultilevel"/>
    <w:tmpl w:val="AF40C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610150"/>
    <w:multiLevelType w:val="multilevel"/>
    <w:tmpl w:val="7061015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0E42F29"/>
    <w:multiLevelType w:val="hybridMultilevel"/>
    <w:tmpl w:val="D3F8508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9" w15:restartNumberingAfterBreak="0">
    <w:nsid w:val="71911D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2183CF9"/>
    <w:multiLevelType w:val="multilevel"/>
    <w:tmpl w:val="72183CF9"/>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30306F9"/>
    <w:multiLevelType w:val="hybridMultilevel"/>
    <w:tmpl w:val="52EA6D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56034D9"/>
    <w:multiLevelType w:val="hybridMultilevel"/>
    <w:tmpl w:val="5CE2B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0D285B"/>
    <w:multiLevelType w:val="hybridMultilevel"/>
    <w:tmpl w:val="D7EC158E"/>
    <w:lvl w:ilvl="0" w:tplc="C780F5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CE246D7"/>
    <w:multiLevelType w:val="hybridMultilevel"/>
    <w:tmpl w:val="CC7082F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num w:numId="1" w16cid:durableId="1655601724">
    <w:abstractNumId w:val="11"/>
  </w:num>
  <w:num w:numId="2" w16cid:durableId="1797871176">
    <w:abstractNumId w:val="15"/>
  </w:num>
  <w:num w:numId="3" w16cid:durableId="624846698">
    <w:abstractNumId w:val="9"/>
  </w:num>
  <w:num w:numId="4" w16cid:durableId="1885940421">
    <w:abstractNumId w:val="27"/>
  </w:num>
  <w:num w:numId="5" w16cid:durableId="1017655307">
    <w:abstractNumId w:val="43"/>
  </w:num>
  <w:num w:numId="6" w16cid:durableId="1439133555">
    <w:abstractNumId w:val="46"/>
  </w:num>
  <w:num w:numId="7" w16cid:durableId="403452937">
    <w:abstractNumId w:val="54"/>
  </w:num>
  <w:num w:numId="8" w16cid:durableId="1445224709">
    <w:abstractNumId w:val="30"/>
  </w:num>
  <w:num w:numId="9" w16cid:durableId="1919778376">
    <w:abstractNumId w:val="17"/>
  </w:num>
  <w:num w:numId="10" w16cid:durableId="608127276">
    <w:abstractNumId w:val="31"/>
  </w:num>
  <w:num w:numId="11" w16cid:durableId="1230577477">
    <w:abstractNumId w:val="33"/>
  </w:num>
  <w:num w:numId="12" w16cid:durableId="1181504951">
    <w:abstractNumId w:val="10"/>
  </w:num>
  <w:num w:numId="13" w16cid:durableId="1560745459">
    <w:abstractNumId w:val="25"/>
  </w:num>
  <w:num w:numId="14" w16cid:durableId="1261332155">
    <w:abstractNumId w:val="36"/>
  </w:num>
  <w:num w:numId="15" w16cid:durableId="943612970">
    <w:abstractNumId w:val="4"/>
  </w:num>
  <w:num w:numId="16" w16cid:durableId="1516075112">
    <w:abstractNumId w:val="34"/>
  </w:num>
  <w:num w:numId="17" w16cid:durableId="1948274043">
    <w:abstractNumId w:val="47"/>
  </w:num>
  <w:num w:numId="18" w16cid:durableId="90008939">
    <w:abstractNumId w:val="29"/>
  </w:num>
  <w:num w:numId="19" w16cid:durableId="1072778690">
    <w:abstractNumId w:val="38"/>
  </w:num>
  <w:num w:numId="20" w16cid:durableId="797265746">
    <w:abstractNumId w:val="35"/>
  </w:num>
  <w:num w:numId="21" w16cid:durableId="789473882">
    <w:abstractNumId w:val="26"/>
  </w:num>
  <w:num w:numId="22" w16cid:durableId="970139034">
    <w:abstractNumId w:val="51"/>
  </w:num>
  <w:num w:numId="23" w16cid:durableId="1927493274">
    <w:abstractNumId w:val="49"/>
  </w:num>
  <w:num w:numId="24" w16cid:durableId="1363632702">
    <w:abstractNumId w:val="28"/>
  </w:num>
  <w:num w:numId="25" w16cid:durableId="213548919">
    <w:abstractNumId w:val="40"/>
  </w:num>
  <w:num w:numId="26" w16cid:durableId="1379087572">
    <w:abstractNumId w:val="42"/>
  </w:num>
  <w:num w:numId="27" w16cid:durableId="2077244325">
    <w:abstractNumId w:val="53"/>
  </w:num>
  <w:num w:numId="28" w16cid:durableId="859466170">
    <w:abstractNumId w:val="37"/>
  </w:num>
  <w:num w:numId="29" w16cid:durableId="751199724">
    <w:abstractNumId w:val="39"/>
  </w:num>
  <w:num w:numId="30" w16cid:durableId="729957817">
    <w:abstractNumId w:val="20"/>
  </w:num>
  <w:num w:numId="31" w16cid:durableId="1524053576">
    <w:abstractNumId w:val="22"/>
  </w:num>
  <w:num w:numId="32" w16cid:durableId="1722944444">
    <w:abstractNumId w:val="45"/>
  </w:num>
  <w:num w:numId="33" w16cid:durableId="796919558">
    <w:abstractNumId w:val="18"/>
  </w:num>
  <w:num w:numId="34" w16cid:durableId="481970396">
    <w:abstractNumId w:val="21"/>
  </w:num>
  <w:num w:numId="35" w16cid:durableId="1869879097">
    <w:abstractNumId w:val="19"/>
  </w:num>
  <w:num w:numId="36" w16cid:durableId="1732072056">
    <w:abstractNumId w:val="16"/>
  </w:num>
  <w:num w:numId="37" w16cid:durableId="64425842">
    <w:abstractNumId w:val="32"/>
  </w:num>
  <w:num w:numId="38" w16cid:durableId="59522965">
    <w:abstractNumId w:val="44"/>
  </w:num>
  <w:num w:numId="39" w16cid:durableId="451480890">
    <w:abstractNumId w:val="14"/>
  </w:num>
  <w:num w:numId="40" w16cid:durableId="1236474156">
    <w:abstractNumId w:val="48"/>
  </w:num>
  <w:num w:numId="41" w16cid:durableId="844980553">
    <w:abstractNumId w:val="13"/>
  </w:num>
  <w:num w:numId="42" w16cid:durableId="123819309">
    <w:abstractNumId w:val="52"/>
  </w:num>
  <w:num w:numId="43" w16cid:durableId="2068261320">
    <w:abstractNumId w:val="12"/>
  </w:num>
  <w:num w:numId="44" w16cid:durableId="531068208">
    <w:abstractNumId w:val="8"/>
  </w:num>
  <w:num w:numId="45" w16cid:durableId="288098219">
    <w:abstractNumId w:val="5"/>
  </w:num>
  <w:num w:numId="46" w16cid:durableId="1806237817">
    <w:abstractNumId w:val="3"/>
  </w:num>
  <w:num w:numId="47" w16cid:durableId="1032803435">
    <w:abstractNumId w:val="41"/>
  </w:num>
  <w:num w:numId="48" w16cid:durableId="746535122">
    <w:abstractNumId w:val="2"/>
  </w:num>
  <w:num w:numId="49" w16cid:durableId="911232870">
    <w:abstractNumId w:val="1"/>
  </w:num>
  <w:num w:numId="50" w16cid:durableId="1380782242">
    <w:abstractNumId w:val="7"/>
  </w:num>
  <w:num w:numId="51" w16cid:durableId="975640493">
    <w:abstractNumId w:val="23"/>
  </w:num>
  <w:num w:numId="52" w16cid:durableId="64379416">
    <w:abstractNumId w:val="50"/>
  </w:num>
  <w:num w:numId="53" w16cid:durableId="47606138">
    <w:abstractNumId w:val="6"/>
  </w:num>
  <w:num w:numId="54" w16cid:durableId="1932472314">
    <w:abstractNumId w:val="0"/>
  </w:num>
  <w:num w:numId="55" w16cid:durableId="98771166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260"/>
    <w:rsid w:val="000114FC"/>
    <w:rsid w:val="000652EC"/>
    <w:rsid w:val="000675B8"/>
    <w:rsid w:val="000A56F9"/>
    <w:rsid w:val="000D0A92"/>
    <w:rsid w:val="000D2400"/>
    <w:rsid w:val="0010204F"/>
    <w:rsid w:val="00141EB4"/>
    <w:rsid w:val="0015078E"/>
    <w:rsid w:val="00164BFA"/>
    <w:rsid w:val="00174DB0"/>
    <w:rsid w:val="00187734"/>
    <w:rsid w:val="001B5118"/>
    <w:rsid w:val="00204652"/>
    <w:rsid w:val="0029342C"/>
    <w:rsid w:val="00295420"/>
    <w:rsid w:val="002A2831"/>
    <w:rsid w:val="002B1457"/>
    <w:rsid w:val="002F367C"/>
    <w:rsid w:val="003039A5"/>
    <w:rsid w:val="003562EF"/>
    <w:rsid w:val="00361AED"/>
    <w:rsid w:val="00371324"/>
    <w:rsid w:val="00374BF8"/>
    <w:rsid w:val="003D0A49"/>
    <w:rsid w:val="003D7B5B"/>
    <w:rsid w:val="003E3D32"/>
    <w:rsid w:val="00485BCE"/>
    <w:rsid w:val="004F1111"/>
    <w:rsid w:val="00557984"/>
    <w:rsid w:val="005F3BF1"/>
    <w:rsid w:val="00646132"/>
    <w:rsid w:val="0068017A"/>
    <w:rsid w:val="00710602"/>
    <w:rsid w:val="007210CB"/>
    <w:rsid w:val="00730381"/>
    <w:rsid w:val="00747DCD"/>
    <w:rsid w:val="00795563"/>
    <w:rsid w:val="007D0E56"/>
    <w:rsid w:val="007E6B55"/>
    <w:rsid w:val="00802993"/>
    <w:rsid w:val="0080316F"/>
    <w:rsid w:val="00850ABB"/>
    <w:rsid w:val="00860ABE"/>
    <w:rsid w:val="00886F58"/>
    <w:rsid w:val="00893CEC"/>
    <w:rsid w:val="008C4202"/>
    <w:rsid w:val="008C5855"/>
    <w:rsid w:val="00906A9E"/>
    <w:rsid w:val="00936ECD"/>
    <w:rsid w:val="009426F0"/>
    <w:rsid w:val="00947225"/>
    <w:rsid w:val="00996A4E"/>
    <w:rsid w:val="009F6C42"/>
    <w:rsid w:val="009F77AF"/>
    <w:rsid w:val="00AB0F47"/>
    <w:rsid w:val="00AE43CA"/>
    <w:rsid w:val="00AE6174"/>
    <w:rsid w:val="00B2406D"/>
    <w:rsid w:val="00BA47DA"/>
    <w:rsid w:val="00BC2260"/>
    <w:rsid w:val="00C010ED"/>
    <w:rsid w:val="00C242AD"/>
    <w:rsid w:val="00C5300D"/>
    <w:rsid w:val="00C64582"/>
    <w:rsid w:val="00C912AA"/>
    <w:rsid w:val="00D05854"/>
    <w:rsid w:val="00D158FE"/>
    <w:rsid w:val="00D43DDE"/>
    <w:rsid w:val="00D46F64"/>
    <w:rsid w:val="00D56ADD"/>
    <w:rsid w:val="00E10B56"/>
    <w:rsid w:val="00E27827"/>
    <w:rsid w:val="00EE5BF2"/>
    <w:rsid w:val="00EE6A1A"/>
    <w:rsid w:val="00F07B0A"/>
    <w:rsid w:val="00F3054B"/>
    <w:rsid w:val="00F36B6D"/>
    <w:rsid w:val="00F662F9"/>
    <w:rsid w:val="00FC38A2"/>
    <w:rsid w:val="00FE0E8E"/>
    <w:rsid w:val="00FE5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8FBAE"/>
  <w15:docId w15:val="{22A5FAFD-CC9E-4A3D-95D2-AFDD3FA67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BF8"/>
    <w:rPr>
      <w:rFonts w:ascii="Arial" w:eastAsia="Arial" w:hAnsi="Arial" w:cs="Arial"/>
      <w:lang w:val="vi"/>
    </w:rPr>
  </w:style>
  <w:style w:type="paragraph" w:styleId="Heading1">
    <w:name w:val="heading 1"/>
    <w:basedOn w:val="Normal"/>
    <w:next w:val="Normal"/>
    <w:link w:val="Heading1Char"/>
    <w:uiPriority w:val="9"/>
    <w:qFormat/>
    <w:rsid w:val="002A283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unhideWhenUsed/>
    <w:qFormat/>
    <w:rsid w:val="002F367C"/>
    <w:pPr>
      <w:spacing w:before="90"/>
      <w:ind w:left="1400"/>
      <w:outlineLvl w:val="1"/>
    </w:pPr>
    <w:rPr>
      <w:rFonts w:ascii="Times New Roman" w:eastAsia="Times New Roman" w:hAnsi="Times New Roman" w:cs="Times New Roman"/>
      <w:b/>
      <w:bCs/>
      <w:sz w:val="26"/>
      <w:szCs w:val="26"/>
    </w:rPr>
  </w:style>
  <w:style w:type="paragraph" w:styleId="Heading3">
    <w:name w:val="heading 3"/>
    <w:basedOn w:val="Normal"/>
    <w:link w:val="Heading3Char"/>
    <w:uiPriority w:val="9"/>
    <w:unhideWhenUsed/>
    <w:qFormat/>
    <w:rsid w:val="002F367C"/>
    <w:pPr>
      <w:ind w:left="1968" w:hanging="360"/>
      <w:outlineLvl w:val="2"/>
    </w:pPr>
    <w:rPr>
      <w:rFonts w:ascii="Times New Roman" w:eastAsia="Times New Roman" w:hAnsi="Times New Roman" w:cs="Times New Roman"/>
      <w:b/>
      <w:bCs/>
      <w:i/>
      <w:iCs/>
      <w:sz w:val="26"/>
      <w:szCs w:val="26"/>
    </w:rPr>
  </w:style>
  <w:style w:type="paragraph" w:styleId="Heading4">
    <w:name w:val="heading 4"/>
    <w:basedOn w:val="Normal"/>
    <w:next w:val="Normal"/>
    <w:link w:val="Heading4Char"/>
    <w:uiPriority w:val="9"/>
    <w:semiHidden/>
    <w:unhideWhenUsed/>
    <w:qFormat/>
    <w:rsid w:val="00AE617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E617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36ECD"/>
    <w:pPr>
      <w:tabs>
        <w:tab w:val="center" w:pos="4680"/>
        <w:tab w:val="right" w:pos="9360"/>
      </w:tabs>
    </w:pPr>
  </w:style>
  <w:style w:type="character" w:customStyle="1" w:styleId="HeaderChar">
    <w:name w:val="Header Char"/>
    <w:basedOn w:val="DefaultParagraphFont"/>
    <w:link w:val="Header"/>
    <w:uiPriority w:val="99"/>
    <w:rsid w:val="00936ECD"/>
    <w:rPr>
      <w:rFonts w:ascii="Arial" w:eastAsia="Arial" w:hAnsi="Arial" w:cs="Arial"/>
      <w:lang w:val="vi"/>
    </w:rPr>
  </w:style>
  <w:style w:type="paragraph" w:styleId="Footer">
    <w:name w:val="footer"/>
    <w:basedOn w:val="Normal"/>
    <w:link w:val="FooterChar"/>
    <w:uiPriority w:val="99"/>
    <w:unhideWhenUsed/>
    <w:rsid w:val="00936ECD"/>
    <w:pPr>
      <w:tabs>
        <w:tab w:val="center" w:pos="4680"/>
        <w:tab w:val="right" w:pos="9360"/>
      </w:tabs>
    </w:pPr>
  </w:style>
  <w:style w:type="character" w:customStyle="1" w:styleId="FooterChar">
    <w:name w:val="Footer Char"/>
    <w:basedOn w:val="DefaultParagraphFont"/>
    <w:link w:val="Footer"/>
    <w:uiPriority w:val="99"/>
    <w:rsid w:val="00936ECD"/>
    <w:rPr>
      <w:rFonts w:ascii="Arial" w:eastAsia="Arial" w:hAnsi="Arial" w:cs="Arial"/>
      <w:lang w:val="vi"/>
    </w:rPr>
  </w:style>
  <w:style w:type="paragraph" w:styleId="NormalWeb">
    <w:name w:val="Normal (Web)"/>
    <w:basedOn w:val="Normal"/>
    <w:uiPriority w:val="99"/>
    <w:semiHidden/>
    <w:unhideWhenUsed/>
    <w:rsid w:val="002F367C"/>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2F367C"/>
    <w:rPr>
      <w:rFonts w:ascii="Times New Roman" w:eastAsia="Times New Roman" w:hAnsi="Times New Roman" w:cs="Times New Roman"/>
      <w:b/>
      <w:bCs/>
      <w:sz w:val="26"/>
      <w:szCs w:val="26"/>
      <w:lang w:val="vi"/>
    </w:rPr>
  </w:style>
  <w:style w:type="character" w:customStyle="1" w:styleId="Heading3Char">
    <w:name w:val="Heading 3 Char"/>
    <w:basedOn w:val="DefaultParagraphFont"/>
    <w:link w:val="Heading3"/>
    <w:uiPriority w:val="9"/>
    <w:rsid w:val="002F367C"/>
    <w:rPr>
      <w:rFonts w:ascii="Times New Roman" w:eastAsia="Times New Roman" w:hAnsi="Times New Roman" w:cs="Times New Roman"/>
      <w:b/>
      <w:bCs/>
      <w:i/>
      <w:iCs/>
      <w:sz w:val="26"/>
      <w:szCs w:val="26"/>
      <w:lang w:val="vi"/>
    </w:rPr>
  </w:style>
  <w:style w:type="character" w:customStyle="1" w:styleId="Heading1Char">
    <w:name w:val="Heading 1 Char"/>
    <w:basedOn w:val="DefaultParagraphFont"/>
    <w:link w:val="Heading1"/>
    <w:uiPriority w:val="9"/>
    <w:rsid w:val="002A2831"/>
    <w:rPr>
      <w:rFonts w:asciiTheme="majorHAnsi" w:eastAsiaTheme="majorEastAsia" w:hAnsiTheme="majorHAnsi" w:cstheme="majorBidi"/>
      <w:color w:val="365F91" w:themeColor="accent1" w:themeShade="BF"/>
      <w:sz w:val="32"/>
      <w:szCs w:val="32"/>
      <w:lang w:val="vi"/>
    </w:rPr>
  </w:style>
  <w:style w:type="paragraph" w:styleId="TOCHeading">
    <w:name w:val="TOC Heading"/>
    <w:basedOn w:val="Heading1"/>
    <w:next w:val="Normal"/>
    <w:uiPriority w:val="39"/>
    <w:unhideWhenUsed/>
    <w:qFormat/>
    <w:rsid w:val="002A2831"/>
    <w:pPr>
      <w:widowControl/>
      <w:autoSpaceDE/>
      <w:autoSpaceDN/>
      <w:spacing w:line="259" w:lineRule="auto"/>
      <w:outlineLvl w:val="9"/>
    </w:pPr>
    <w:rPr>
      <w:lang w:val="en-US"/>
    </w:rPr>
  </w:style>
  <w:style w:type="paragraph" w:styleId="TOC2">
    <w:name w:val="toc 2"/>
    <w:basedOn w:val="Normal"/>
    <w:next w:val="Normal"/>
    <w:autoRedefine/>
    <w:uiPriority w:val="39"/>
    <w:unhideWhenUsed/>
    <w:rsid w:val="00374BF8"/>
    <w:pPr>
      <w:widowControl/>
      <w:tabs>
        <w:tab w:val="left" w:pos="720"/>
        <w:tab w:val="right" w:leader="dot" w:pos="8810"/>
      </w:tabs>
      <w:autoSpaceDE/>
      <w:autoSpaceDN/>
      <w:spacing w:after="120" w:line="360" w:lineRule="auto"/>
      <w:ind w:left="220"/>
    </w:pPr>
    <w:rPr>
      <w:rFonts w:ascii="Times New Roman" w:eastAsiaTheme="minorEastAsia" w:hAnsi="Times New Roman" w:cs="Times New Roman"/>
      <w:b/>
      <w:bCs/>
      <w:noProof/>
      <w:sz w:val="26"/>
      <w:szCs w:val="26"/>
      <w:lang w:val="en-US"/>
    </w:rPr>
  </w:style>
  <w:style w:type="paragraph" w:styleId="TOC1">
    <w:name w:val="toc 1"/>
    <w:basedOn w:val="Normal"/>
    <w:next w:val="Normal"/>
    <w:autoRedefine/>
    <w:uiPriority w:val="39"/>
    <w:unhideWhenUsed/>
    <w:rsid w:val="007D0E56"/>
    <w:pPr>
      <w:widowControl/>
      <w:tabs>
        <w:tab w:val="right" w:leader="dot" w:pos="8789"/>
      </w:tabs>
      <w:autoSpaceDE/>
      <w:autoSpaceDN/>
      <w:spacing w:after="100" w:line="259" w:lineRule="auto"/>
      <w:jc w:val="both"/>
    </w:pPr>
    <w:rPr>
      <w:rFonts w:ascii="Times New Roman" w:eastAsiaTheme="minorEastAsia" w:hAnsi="Times New Roman" w:cs="Times New Roman"/>
      <w:b/>
      <w:bCs/>
      <w:noProof/>
      <w:sz w:val="26"/>
      <w:szCs w:val="26"/>
      <w:lang w:val="en-US"/>
    </w:rPr>
  </w:style>
  <w:style w:type="paragraph" w:styleId="TOC3">
    <w:name w:val="toc 3"/>
    <w:basedOn w:val="Normal"/>
    <w:next w:val="Normal"/>
    <w:autoRedefine/>
    <w:uiPriority w:val="39"/>
    <w:unhideWhenUsed/>
    <w:rsid w:val="00E10B56"/>
    <w:pPr>
      <w:widowControl/>
      <w:tabs>
        <w:tab w:val="left" w:pos="709"/>
        <w:tab w:val="right" w:leader="dot" w:pos="8810"/>
      </w:tabs>
      <w:autoSpaceDE/>
      <w:autoSpaceDN/>
      <w:spacing w:after="120" w:line="360" w:lineRule="auto"/>
      <w:ind w:left="440" w:hanging="156"/>
    </w:pPr>
    <w:rPr>
      <w:rFonts w:asciiTheme="minorHAnsi" w:eastAsiaTheme="minorEastAsia" w:hAnsiTheme="minorHAnsi" w:cs="Times New Roman"/>
      <w:lang w:val="en-US"/>
    </w:rPr>
  </w:style>
  <w:style w:type="character" w:styleId="Hyperlink">
    <w:name w:val="Hyperlink"/>
    <w:basedOn w:val="DefaultParagraphFont"/>
    <w:uiPriority w:val="99"/>
    <w:unhideWhenUsed/>
    <w:rsid w:val="002A2831"/>
    <w:rPr>
      <w:color w:val="0000FF" w:themeColor="hyperlink"/>
      <w:u w:val="single"/>
    </w:rPr>
  </w:style>
  <w:style w:type="character" w:customStyle="1" w:styleId="fontstyle01">
    <w:name w:val="fontstyle01"/>
    <w:basedOn w:val="DefaultParagraphFont"/>
    <w:rsid w:val="00557984"/>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1B5118"/>
    <w:rPr>
      <w:rFonts w:ascii="Cambria-Bold" w:hAnsi="Cambria-Bold" w:hint="default"/>
      <w:b/>
      <w:bCs/>
      <w:i w:val="0"/>
      <w:iCs w:val="0"/>
      <w:color w:val="000000"/>
      <w:sz w:val="26"/>
      <w:szCs w:val="26"/>
    </w:rPr>
  </w:style>
  <w:style w:type="character" w:customStyle="1" w:styleId="fontstyle31">
    <w:name w:val="fontstyle31"/>
    <w:basedOn w:val="DefaultParagraphFont"/>
    <w:rsid w:val="001B5118"/>
    <w:rPr>
      <w:rFonts w:ascii="TimesNewRomanPS-BoldMT" w:hAnsi="TimesNewRomanPS-BoldMT" w:hint="default"/>
      <w:b/>
      <w:bCs/>
      <w:i w:val="0"/>
      <w:iCs w:val="0"/>
      <w:color w:val="000000"/>
      <w:sz w:val="26"/>
      <w:szCs w:val="26"/>
    </w:rPr>
  </w:style>
  <w:style w:type="character" w:customStyle="1" w:styleId="fontstyle41">
    <w:name w:val="fontstyle41"/>
    <w:basedOn w:val="DefaultParagraphFont"/>
    <w:rsid w:val="001B5118"/>
    <w:rPr>
      <w:rFonts w:ascii="Helvetica" w:hAnsi="Helvetica" w:hint="default"/>
      <w:b w:val="0"/>
      <w:bCs w:val="0"/>
      <w:i w:val="0"/>
      <w:iCs w:val="0"/>
      <w:color w:val="4D4D4D"/>
      <w:sz w:val="16"/>
      <w:szCs w:val="16"/>
    </w:rPr>
  </w:style>
  <w:style w:type="character" w:customStyle="1" w:styleId="fontstyle51">
    <w:name w:val="fontstyle51"/>
    <w:basedOn w:val="DefaultParagraphFont"/>
    <w:rsid w:val="001B5118"/>
    <w:rPr>
      <w:rFonts w:ascii="TimesNewRomanPS-ItalicMT" w:hAnsi="TimesNewRomanPS-ItalicMT" w:hint="default"/>
      <w:b w:val="0"/>
      <w:bCs w:val="0"/>
      <w:i/>
      <w:iCs/>
      <w:color w:val="000000"/>
      <w:sz w:val="20"/>
      <w:szCs w:val="20"/>
    </w:rPr>
  </w:style>
  <w:style w:type="table" w:styleId="TableGrid">
    <w:name w:val="Table Grid"/>
    <w:uiPriority w:val="39"/>
    <w:rsid w:val="00646132"/>
    <w:pPr>
      <w:autoSpaceDE/>
      <w:autoSpaceDN/>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AE6174"/>
    <w:rPr>
      <w:rFonts w:asciiTheme="majorHAnsi" w:eastAsiaTheme="majorEastAsia" w:hAnsiTheme="majorHAnsi" w:cstheme="majorBidi"/>
      <w:i/>
      <w:iCs/>
      <w:color w:val="365F91" w:themeColor="accent1" w:themeShade="BF"/>
      <w:lang w:val="vi"/>
    </w:rPr>
  </w:style>
  <w:style w:type="character" w:customStyle="1" w:styleId="Heading5Char">
    <w:name w:val="Heading 5 Char"/>
    <w:basedOn w:val="DefaultParagraphFont"/>
    <w:link w:val="Heading5"/>
    <w:uiPriority w:val="9"/>
    <w:semiHidden/>
    <w:rsid w:val="00AE6174"/>
    <w:rPr>
      <w:rFonts w:asciiTheme="majorHAnsi" w:eastAsiaTheme="majorEastAsia" w:hAnsiTheme="majorHAnsi" w:cstheme="majorBidi"/>
      <w:color w:val="365F91" w:themeColor="accent1" w:themeShade="BF"/>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71089">
      <w:bodyDiv w:val="1"/>
      <w:marLeft w:val="0"/>
      <w:marRight w:val="0"/>
      <w:marTop w:val="0"/>
      <w:marBottom w:val="0"/>
      <w:divBdr>
        <w:top w:val="none" w:sz="0" w:space="0" w:color="auto"/>
        <w:left w:val="none" w:sz="0" w:space="0" w:color="auto"/>
        <w:bottom w:val="none" w:sz="0" w:space="0" w:color="auto"/>
        <w:right w:val="none" w:sz="0" w:space="0" w:color="auto"/>
      </w:divBdr>
    </w:div>
    <w:div w:id="443887600">
      <w:bodyDiv w:val="1"/>
      <w:marLeft w:val="0"/>
      <w:marRight w:val="0"/>
      <w:marTop w:val="0"/>
      <w:marBottom w:val="0"/>
      <w:divBdr>
        <w:top w:val="none" w:sz="0" w:space="0" w:color="auto"/>
        <w:left w:val="none" w:sz="0" w:space="0" w:color="auto"/>
        <w:bottom w:val="none" w:sz="0" w:space="0" w:color="auto"/>
        <w:right w:val="none" w:sz="0" w:space="0" w:color="auto"/>
      </w:divBdr>
    </w:div>
    <w:div w:id="2073580526">
      <w:bodyDiv w:val="1"/>
      <w:marLeft w:val="0"/>
      <w:marRight w:val="0"/>
      <w:marTop w:val="0"/>
      <w:marBottom w:val="0"/>
      <w:divBdr>
        <w:top w:val="none" w:sz="0" w:space="0" w:color="auto"/>
        <w:left w:val="none" w:sz="0" w:space="0" w:color="auto"/>
        <w:bottom w:val="none" w:sz="0" w:space="0" w:color="auto"/>
        <w:right w:val="none" w:sz="0" w:space="0" w:color="auto"/>
      </w:divBdr>
      <w:divsChild>
        <w:div w:id="1583415697">
          <w:marLeft w:val="0"/>
          <w:marRight w:val="0"/>
          <w:marTop w:val="0"/>
          <w:marBottom w:val="0"/>
          <w:divBdr>
            <w:top w:val="none" w:sz="0" w:space="0" w:color="auto"/>
            <w:left w:val="none" w:sz="0" w:space="0" w:color="auto"/>
            <w:bottom w:val="none" w:sz="0" w:space="0" w:color="auto"/>
            <w:right w:val="none" w:sz="0" w:space="0" w:color="auto"/>
          </w:divBdr>
        </w:div>
        <w:div w:id="821114704">
          <w:marLeft w:val="0"/>
          <w:marRight w:val="0"/>
          <w:marTop w:val="0"/>
          <w:marBottom w:val="0"/>
          <w:divBdr>
            <w:top w:val="none" w:sz="0" w:space="0" w:color="auto"/>
            <w:left w:val="none" w:sz="0" w:space="0" w:color="auto"/>
            <w:bottom w:val="none" w:sz="0" w:space="0" w:color="auto"/>
            <w:right w:val="none" w:sz="0" w:space="0" w:color="auto"/>
          </w:divBdr>
        </w:div>
        <w:div w:id="67072480">
          <w:marLeft w:val="0"/>
          <w:marRight w:val="0"/>
          <w:marTop w:val="0"/>
          <w:marBottom w:val="0"/>
          <w:divBdr>
            <w:top w:val="none" w:sz="0" w:space="0" w:color="auto"/>
            <w:left w:val="none" w:sz="0" w:space="0" w:color="auto"/>
            <w:bottom w:val="none" w:sz="0" w:space="0" w:color="auto"/>
            <w:right w:val="none" w:sz="0" w:space="0" w:color="auto"/>
          </w:divBdr>
        </w:div>
        <w:div w:id="1438792573">
          <w:marLeft w:val="0"/>
          <w:marRight w:val="0"/>
          <w:marTop w:val="0"/>
          <w:marBottom w:val="0"/>
          <w:divBdr>
            <w:top w:val="none" w:sz="0" w:space="0" w:color="auto"/>
            <w:left w:val="none" w:sz="0" w:space="0" w:color="auto"/>
            <w:bottom w:val="none" w:sz="0" w:space="0" w:color="auto"/>
            <w:right w:val="none" w:sz="0" w:space="0" w:color="auto"/>
          </w:divBdr>
        </w:div>
        <w:div w:id="145248236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99EECBF-4D84-47F4-9264-EF12C3E40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1635</Words>
  <Characters>9325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Đ�I H�C HU�</vt:lpstr>
    </vt:vector>
  </TitlesOfParts>
  <Company/>
  <LinksUpToDate>false</LinksUpToDate>
  <CharactersWithSpaces>10939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 H�C HU�</dc:title>
  <dc:creator>dai truc</dc:creator>
  <cp:lastModifiedBy>Công Giangn Võ</cp:lastModifiedBy>
  <cp:revision>2</cp:revision>
  <dcterms:created xsi:type="dcterms:W3CDTF">2025-10-25T07:57:00Z</dcterms:created>
  <dcterms:modified xsi:type="dcterms:W3CDTF">2025-10-25T07:57:00Z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2022-11-22T00:00:00Z</vt:filetime>
  </property>
  <property fmtid="{D5CDD505-2E9C-101B-9397-08002B2CF9AE}" pid="3" name="Creator">
    <vt:lpwstr>Writer</vt:lpwstr>
  </property>
  <property fmtid="{D5CDD505-2E9C-101B-9397-08002B2CF9AE}" pid="4" name="LastSaved">
    <vt:filetime>2024-04-18T00:00:00Z</vt:filetime>
  </property>
  <property fmtid="{D5CDD505-2E9C-101B-9397-08002B2CF9AE}" pid="5" name="Producer">
    <vt:lpwstr>3-Heights(TM) PDF Security Shell 4.8.25.2 (http://www.pdf-tools.com)</vt:lpwstr>
  </property>
  <property fmtid="{D5CDD505-2E9C-101B-9397-08002B2CF9AE}" pid="6" name="MSIP_Label_defa4170-0d19-0005-0004-bc88714345d2_Enabled">
    <vt:lpwstr>true</vt:lpwstr>
  </property>
  <property fmtid="{D5CDD505-2E9C-101B-9397-08002B2CF9AE}" pid="7" name="MSIP_Label_defa4170-0d19-0005-0004-bc88714345d2_SetDate">
    <vt:lpwstr>2024-04-18T18:56:55Z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5706aae7-3725-4dbe-8008-b0a4e6b36391</vt:lpwstr>
  </property>
  <property fmtid="{D5CDD505-2E9C-101B-9397-08002B2CF9AE}" pid="11" name="MSIP_Label_defa4170-0d19-0005-0004-bc88714345d2_ActionId">
    <vt:lpwstr>fe068ffa-0163-4f98-830b-0b3228a354a5</vt:lpwstr>
  </property>
  <property fmtid="{D5CDD505-2E9C-101B-9397-08002B2CF9AE}" pid="12" name="MSIP_Label_defa4170-0d19-0005-0004-bc88714345d2_ContentBits">
    <vt:lpwstr>0</vt:lpwstr>
  </property>
</Properties>
</file>